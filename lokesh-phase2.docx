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8BA9C">
      <w:pPr>
        <w:pStyle w:val="2"/>
        <w:ind w:left="350"/>
        <w:jc w:val="center"/>
      </w:pPr>
      <w:r>
        <w:rPr>
          <w:color w:val="970000"/>
        </w:rPr>
        <w:t>Phase-2</w:t>
      </w:r>
      <w:r>
        <w:rPr>
          <w:color w:val="970000"/>
          <w:spacing w:val="-1"/>
        </w:rPr>
        <w:t xml:space="preserve"> </w:t>
      </w:r>
      <w:r>
        <w:rPr>
          <w:color w:val="970000"/>
          <w:spacing w:val="-2"/>
        </w:rPr>
        <w:t>Submission</w:t>
      </w:r>
    </w:p>
    <w:p w14:paraId="59E70489">
      <w:pPr>
        <w:pStyle w:val="9"/>
      </w:pPr>
      <w:r>
        <w:t>Student</w:t>
      </w:r>
      <w:r>
        <w:rPr>
          <w:spacing w:val="-18"/>
        </w:rPr>
        <w:t xml:space="preserve"> </w:t>
      </w:r>
      <w:r>
        <w:rPr>
          <w:spacing w:val="-2"/>
        </w:rPr>
        <w:t>Name:C.lokesh</w:t>
      </w:r>
    </w:p>
    <w:p w14:paraId="697F8503">
      <w:pPr>
        <w:spacing w:before="282" w:line="432" w:lineRule="auto"/>
        <w:ind w:left="346" w:right="2731" w:hanging="7"/>
        <w:jc w:val="left"/>
        <w:rPr>
          <w:i/>
          <w:sz w:val="36"/>
        </w:rPr>
      </w:pPr>
      <w:r>
        <w:rPr>
          <w:b/>
          <w:sz w:val="36"/>
        </w:rPr>
        <w:t>Register Number:422223243031 Institution:</w:t>
      </w:r>
      <w:r>
        <w:rPr>
          <w:b/>
          <w:spacing w:val="-14"/>
          <w:sz w:val="36"/>
        </w:rPr>
        <w:t xml:space="preserve"> </w:t>
      </w:r>
      <w:r>
        <w:rPr>
          <w:i/>
          <w:sz w:val="36"/>
        </w:rPr>
        <w:t>Surya</w:t>
      </w:r>
      <w:r>
        <w:rPr>
          <w:i/>
          <w:spacing w:val="-13"/>
          <w:sz w:val="36"/>
        </w:rPr>
        <w:t xml:space="preserve"> </w:t>
      </w:r>
      <w:r>
        <w:rPr>
          <w:i/>
          <w:sz w:val="36"/>
        </w:rPr>
        <w:t>Group</w:t>
      </w:r>
      <w:r>
        <w:rPr>
          <w:i/>
          <w:spacing w:val="-14"/>
          <w:sz w:val="36"/>
        </w:rPr>
        <w:t xml:space="preserve"> </w:t>
      </w:r>
      <w:r>
        <w:rPr>
          <w:i/>
          <w:sz w:val="36"/>
        </w:rPr>
        <w:t>of</w:t>
      </w:r>
      <w:r>
        <w:rPr>
          <w:i/>
          <w:spacing w:val="-13"/>
          <w:sz w:val="36"/>
        </w:rPr>
        <w:t xml:space="preserve"> </w:t>
      </w:r>
      <w:r>
        <w:rPr>
          <w:i/>
          <w:sz w:val="36"/>
        </w:rPr>
        <w:t>Institutions</w:t>
      </w:r>
    </w:p>
    <w:p w14:paraId="6EC1387D">
      <w:pPr>
        <w:spacing w:before="0" w:line="380" w:lineRule="exact"/>
        <w:ind w:left="346" w:right="0" w:firstLine="0"/>
        <w:jc w:val="left"/>
        <w:rPr>
          <w:i/>
          <w:sz w:val="36"/>
        </w:rPr>
      </w:pPr>
      <w:r>
        <w:rPr>
          <w:b/>
          <w:sz w:val="36"/>
        </w:rPr>
        <w:t>Department:</w:t>
      </w:r>
      <w:r>
        <w:rPr>
          <w:b/>
          <w:spacing w:val="-10"/>
          <w:sz w:val="36"/>
        </w:rPr>
        <w:t xml:space="preserve"> </w:t>
      </w:r>
      <w:r>
        <w:rPr>
          <w:i/>
          <w:sz w:val="36"/>
        </w:rPr>
        <w:t>B.Tech</w:t>
      </w:r>
      <w:r>
        <w:rPr>
          <w:i/>
          <w:spacing w:val="-16"/>
          <w:sz w:val="36"/>
        </w:rPr>
        <w:t xml:space="preserve"> </w:t>
      </w:r>
      <w:r>
        <w:rPr>
          <w:i/>
          <w:sz w:val="36"/>
        </w:rPr>
        <w:t>Artificial</w:t>
      </w:r>
      <w:r>
        <w:rPr>
          <w:i/>
          <w:spacing w:val="-7"/>
          <w:sz w:val="36"/>
        </w:rPr>
        <w:t xml:space="preserve"> </w:t>
      </w:r>
      <w:r>
        <w:rPr>
          <w:i/>
          <w:sz w:val="36"/>
        </w:rPr>
        <w:t>Intelligence</w:t>
      </w:r>
      <w:r>
        <w:rPr>
          <w:i/>
          <w:spacing w:val="-5"/>
          <w:sz w:val="36"/>
        </w:rPr>
        <w:t xml:space="preserve"> </w:t>
      </w:r>
      <w:r>
        <w:rPr>
          <w:i/>
          <w:sz w:val="36"/>
        </w:rPr>
        <w:t>and</w:t>
      </w:r>
      <w:r>
        <w:rPr>
          <w:i/>
          <w:spacing w:val="-10"/>
          <w:sz w:val="36"/>
        </w:rPr>
        <w:t xml:space="preserve"> </w:t>
      </w:r>
      <w:r>
        <w:rPr>
          <w:i/>
          <w:sz w:val="36"/>
        </w:rPr>
        <w:t>Data</w:t>
      </w:r>
      <w:r>
        <w:rPr>
          <w:i/>
          <w:spacing w:val="-6"/>
          <w:sz w:val="36"/>
        </w:rPr>
        <w:t xml:space="preserve"> </w:t>
      </w:r>
      <w:r>
        <w:rPr>
          <w:i/>
          <w:spacing w:val="-2"/>
          <w:sz w:val="36"/>
        </w:rPr>
        <w:t>Science</w:t>
      </w:r>
    </w:p>
    <w:p w14:paraId="506AAD1D">
      <w:pPr>
        <w:spacing w:before="47"/>
        <w:ind w:left="355" w:right="0" w:firstLine="0"/>
        <w:jc w:val="left"/>
        <w:rPr>
          <w:sz w:val="36"/>
        </w:rPr>
      </w:pPr>
      <w:r>
        <w:rPr>
          <w:b/>
          <w:sz w:val="36"/>
        </w:rPr>
        <w:t>Date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Submission: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30-04-</w:t>
      </w:r>
      <w:r>
        <w:rPr>
          <w:spacing w:val="-4"/>
          <w:sz w:val="36"/>
        </w:rPr>
        <w:t>2025</w:t>
      </w:r>
    </w:p>
    <w:p w14:paraId="37CC9102">
      <w:pPr>
        <w:pStyle w:val="2"/>
        <w:spacing w:before="301"/>
        <w:rPr>
          <w:spacing w:val="-2"/>
        </w:rPr>
      </w:pPr>
      <w:r>
        <w:t>Github</w:t>
      </w:r>
      <w:r>
        <w:rPr>
          <w:spacing w:val="-6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rPr>
          <w:spacing w:val="-2"/>
        </w:rPr>
        <w:t>Link:</w:t>
      </w:r>
    </w:p>
    <w:p w14:paraId="6198E0E2">
      <w:pPr>
        <w:pStyle w:val="2"/>
        <w:spacing w:before="301"/>
        <w:rPr>
          <w:spacing w:val="-2"/>
        </w:rPr>
      </w:pPr>
      <w:bookmarkStart w:id="0" w:name="_GoBack"/>
      <w:bookmarkEnd w:id="0"/>
    </w:p>
    <w:p w14:paraId="7C33C4AC">
      <w:pPr>
        <w:pStyle w:val="8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178435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5pt;margin-top:14.05pt;height:0.1pt;width:462pt;mso-position-horizontal-relative:page;mso-wrap-distance-bottom:0pt;mso-wrap-distance-top:0pt;z-index:-251655168;mso-width-relative:page;mso-height-relative:page;" filled="f" stroked="t" coordsize="5867400,1" o:gfxdata="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+Kdx51gAAAAoBAAAPAAAAAAAAAAEA&#10;IAAAACIAAABkcnMvZG93bnJldi54bWxQSwECFAAUAAAACACHTuJAj/pFyxECAAB7BAAADgAAAAAA&#10;AAABACAAAAAlAQAAZHJzL2Uyb0RvYy54bWxQSwUGAAAAAAYABgBZAQAAqAUAAAAA&#10;" path="m0,0l5867400,0e">
                <v:fill on="f" focussize="0,0"/>
                <v:stroke weight="1pt" color="#86868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AEC26B">
      <w:pPr>
        <w:pStyle w:val="8"/>
        <w:spacing w:before="124"/>
        <w:rPr>
          <w:sz w:val="30"/>
        </w:rPr>
      </w:pPr>
    </w:p>
    <w:p w14:paraId="1E66041A">
      <w:pPr>
        <w:pStyle w:val="3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</w:pPr>
      <w:r>
        <w:rPr>
          <w:color w:val="970000"/>
        </w:rPr>
        <w:t>Problem</w:t>
      </w:r>
      <w:r>
        <w:rPr>
          <w:color w:val="970000"/>
          <w:spacing w:val="-8"/>
        </w:rPr>
        <w:t xml:space="preserve"> </w:t>
      </w:r>
      <w:r>
        <w:rPr>
          <w:color w:val="970000"/>
          <w:spacing w:val="-2"/>
        </w:rPr>
        <w:t>Statement</w:t>
      </w:r>
    </w:p>
    <w:p w14:paraId="26ADBD0F">
      <w:pPr>
        <w:pStyle w:val="8"/>
        <w:spacing w:before="99"/>
        <w:rPr>
          <w:b/>
          <w:i w:val="0"/>
          <w:sz w:val="30"/>
        </w:rPr>
      </w:pPr>
    </w:p>
    <w:p w14:paraId="35AAFBE7">
      <w:pPr>
        <w:pStyle w:val="11"/>
        <w:numPr>
          <w:ilvl w:val="1"/>
          <w:numId w:val="1"/>
        </w:numPr>
        <w:tabs>
          <w:tab w:val="left" w:pos="955"/>
          <w:tab w:val="left" w:pos="1066"/>
        </w:tabs>
        <w:spacing w:before="0" w:after="0" w:line="266" w:lineRule="auto"/>
        <w:ind w:left="1066" w:right="185" w:hanging="360"/>
        <w:jc w:val="left"/>
        <w:rPr>
          <w:rFonts w:ascii="Arial" w:hAnsi="Arial"/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modern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digital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age,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social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media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platforms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have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become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key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channels for public expression. People share opinions, emotions, and reactions in real-time,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creating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massive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amounts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unstructured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text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data.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project, titled </w:t>
      </w:r>
      <w:r>
        <w:rPr>
          <w:b/>
          <w:i/>
          <w:sz w:val="28"/>
        </w:rPr>
        <w:t>"Social Media Conversation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Analysis"</w:t>
      </w:r>
      <w:r>
        <w:rPr>
          <w:i/>
          <w:sz w:val="28"/>
        </w:rPr>
        <w:t>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aims to classify and analyze emotional sentiment expressed in social media posts like tweets and Reddit </w:t>
      </w:r>
      <w:r>
        <w:rPr>
          <w:i/>
          <w:spacing w:val="-2"/>
          <w:sz w:val="28"/>
        </w:rPr>
        <w:t>comments.</w:t>
      </w:r>
    </w:p>
    <w:p w14:paraId="79E8C8B5">
      <w:pPr>
        <w:pStyle w:val="11"/>
        <w:numPr>
          <w:ilvl w:val="1"/>
          <w:numId w:val="1"/>
        </w:numPr>
        <w:tabs>
          <w:tab w:val="left" w:pos="875"/>
          <w:tab w:val="left" w:pos="1066"/>
        </w:tabs>
        <w:spacing w:before="5" w:after="0" w:line="266" w:lineRule="auto"/>
        <w:ind w:left="1066" w:right="93" w:hanging="360"/>
        <w:jc w:val="left"/>
        <w:rPr>
          <w:rFonts w:ascii="Arial" w:hAnsi="Arial"/>
          <w:i/>
          <w:sz w:val="26"/>
        </w:rPr>
      </w:pP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goal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build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system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uses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Natural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Language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Processing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(NLP)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to categorize text into emotions like joy, sadness, anger, fear, surprise, and neutral. These insights can help organizations, researchers, and policymakers understand public moods and societal trends.</w:t>
      </w:r>
    </w:p>
    <w:p w14:paraId="575301E1">
      <w:pPr>
        <w:pStyle w:val="8"/>
      </w:pPr>
    </w:p>
    <w:p w14:paraId="154DFED8">
      <w:pPr>
        <w:pStyle w:val="8"/>
      </w:pPr>
    </w:p>
    <w:p w14:paraId="68BD40BA">
      <w:pPr>
        <w:pStyle w:val="8"/>
        <w:spacing w:before="101"/>
      </w:pPr>
    </w:p>
    <w:p w14:paraId="60C9342D">
      <w:pPr>
        <w:pStyle w:val="3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</w:pPr>
      <w:r>
        <w:rPr>
          <w:color w:val="970000"/>
        </w:rPr>
        <w:t>Project</w:t>
      </w:r>
      <w:r>
        <w:rPr>
          <w:color w:val="970000"/>
          <w:spacing w:val="-9"/>
        </w:rPr>
        <w:t xml:space="preserve"> </w:t>
      </w:r>
      <w:r>
        <w:rPr>
          <w:color w:val="970000"/>
          <w:spacing w:val="-2"/>
        </w:rPr>
        <w:t>Objectives</w:t>
      </w:r>
    </w:p>
    <w:p w14:paraId="770CFD4A">
      <w:pPr>
        <w:pStyle w:val="4"/>
        <w:spacing w:before="310"/>
        <w:ind w:left="360" w:firstLine="0"/>
      </w:pPr>
      <w:r>
        <w:t>General</w:t>
      </w:r>
      <w:r>
        <w:rPr>
          <w:spacing w:val="-2"/>
        </w:rPr>
        <w:t xml:space="preserve"> Objectives:</w:t>
      </w:r>
    </w:p>
    <w:p w14:paraId="2D128AEA">
      <w:pPr>
        <w:pStyle w:val="11"/>
        <w:numPr>
          <w:ilvl w:val="1"/>
          <w:numId w:val="1"/>
        </w:numPr>
        <w:tabs>
          <w:tab w:val="left" w:pos="599"/>
        </w:tabs>
        <w:spacing w:before="0" w:after="0" w:line="240" w:lineRule="auto"/>
        <w:ind w:left="599" w:right="0" w:hanging="239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6"/>
          <w:sz w:val="28"/>
        </w:rPr>
        <w:t xml:space="preserve"> </w:t>
      </w:r>
      <w:r>
        <w:rPr>
          <w:sz w:val="28"/>
        </w:rPr>
        <w:t>extract</w:t>
      </w:r>
      <w:r>
        <w:rPr>
          <w:spacing w:val="-6"/>
          <w:sz w:val="28"/>
        </w:rPr>
        <w:t xml:space="preserve"> </w:t>
      </w:r>
      <w:r>
        <w:rPr>
          <w:sz w:val="28"/>
        </w:rPr>
        <w:t>emotional</w:t>
      </w:r>
      <w:r>
        <w:rPr>
          <w:spacing w:val="-6"/>
          <w:sz w:val="28"/>
        </w:rPr>
        <w:t xml:space="preserve"> </w:t>
      </w:r>
      <w:r>
        <w:rPr>
          <w:sz w:val="28"/>
        </w:rPr>
        <w:t>sentiment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social</w:t>
      </w:r>
      <w:r>
        <w:rPr>
          <w:spacing w:val="-6"/>
          <w:sz w:val="28"/>
        </w:rPr>
        <w:t xml:space="preserve"> </w:t>
      </w:r>
      <w:r>
        <w:rPr>
          <w:sz w:val="28"/>
        </w:rPr>
        <w:t>media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text.</w:t>
      </w:r>
    </w:p>
    <w:p w14:paraId="59E81B29">
      <w:pPr>
        <w:pStyle w:val="11"/>
        <w:numPr>
          <w:ilvl w:val="1"/>
          <w:numId w:val="1"/>
        </w:numPr>
        <w:tabs>
          <w:tab w:val="left" w:pos="599"/>
        </w:tabs>
        <w:spacing w:before="0" w:after="0" w:line="240" w:lineRule="auto"/>
        <w:ind w:left="360" w:right="336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classify</w:t>
      </w:r>
      <w:r>
        <w:rPr>
          <w:spacing w:val="-3"/>
          <w:sz w:val="28"/>
        </w:rPr>
        <w:t xml:space="preserve"> </w:t>
      </w:r>
      <w:r>
        <w:rPr>
          <w:sz w:val="28"/>
        </w:rPr>
        <w:t>emotions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categories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joy,</w:t>
      </w:r>
      <w:r>
        <w:rPr>
          <w:spacing w:val="-5"/>
          <w:sz w:val="28"/>
        </w:rPr>
        <w:t xml:space="preserve"> </w:t>
      </w:r>
      <w:r>
        <w:rPr>
          <w:sz w:val="28"/>
        </w:rPr>
        <w:t>anger,</w:t>
      </w:r>
      <w:r>
        <w:rPr>
          <w:spacing w:val="-5"/>
          <w:sz w:val="28"/>
        </w:rPr>
        <w:t xml:space="preserve"> </w:t>
      </w:r>
      <w:r>
        <w:rPr>
          <w:sz w:val="28"/>
        </w:rPr>
        <w:t>sadness,</w:t>
      </w:r>
      <w:r>
        <w:rPr>
          <w:spacing w:val="-5"/>
          <w:sz w:val="28"/>
        </w:rPr>
        <w:t xml:space="preserve"> </w:t>
      </w:r>
      <w:r>
        <w:rPr>
          <w:sz w:val="28"/>
        </w:rPr>
        <w:t>fear,</w:t>
      </w:r>
      <w:r>
        <w:rPr>
          <w:spacing w:val="-5"/>
          <w:sz w:val="28"/>
        </w:rPr>
        <w:t xml:space="preserve"> </w:t>
      </w:r>
      <w:r>
        <w:rPr>
          <w:sz w:val="28"/>
        </w:rPr>
        <w:t>surprise, and neutral.</w:t>
      </w:r>
    </w:p>
    <w:p w14:paraId="251EEF87">
      <w:pPr>
        <w:pStyle w:val="11"/>
        <w:numPr>
          <w:ilvl w:val="1"/>
          <w:numId w:val="1"/>
        </w:numPr>
        <w:tabs>
          <w:tab w:val="left" w:pos="599"/>
        </w:tabs>
        <w:spacing w:before="1" w:after="0" w:line="240" w:lineRule="auto"/>
        <w:ind w:left="599" w:right="0" w:hanging="239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visualize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emotional</w:t>
      </w:r>
      <w:r>
        <w:rPr>
          <w:spacing w:val="-4"/>
          <w:sz w:val="28"/>
        </w:rPr>
        <w:t xml:space="preserve"> </w:t>
      </w:r>
      <w:r>
        <w:rPr>
          <w:sz w:val="28"/>
        </w:rPr>
        <w:t>trends</w:t>
      </w:r>
      <w:r>
        <w:rPr>
          <w:spacing w:val="-4"/>
          <w:sz w:val="28"/>
        </w:rPr>
        <w:t xml:space="preserve"> </w:t>
      </w:r>
      <w:r>
        <w:rPr>
          <w:sz w:val="28"/>
        </w:rPr>
        <w:t>over</w:t>
      </w:r>
      <w:r>
        <w:rPr>
          <w:spacing w:val="-7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intuitive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dashboards.</w:t>
      </w:r>
    </w:p>
    <w:p w14:paraId="54DD95A0">
      <w:pPr>
        <w:pStyle w:val="11"/>
        <w:spacing w:after="0" w:line="240" w:lineRule="auto"/>
        <w:jc w:val="left"/>
        <w:rPr>
          <w:sz w:val="28"/>
        </w:rPr>
        <w:sectPr>
          <w:headerReference r:id="rId5" w:type="default"/>
          <w:type w:val="continuous"/>
          <w:pgSz w:w="12240" w:h="15840"/>
          <w:pgMar w:top="1260" w:right="1440" w:bottom="280" w:left="1080" w:header="346" w:footer="0" w:gutter="0"/>
          <w:pgNumType w:start="1"/>
          <w:cols w:space="720" w:num="1"/>
        </w:sectPr>
      </w:pPr>
    </w:p>
    <w:p w14:paraId="0E3278A8">
      <w:pPr>
        <w:pStyle w:val="4"/>
        <w:spacing w:before="79"/>
        <w:ind w:left="360" w:firstLine="0"/>
      </w:pP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Objectives:</w:t>
      </w:r>
    </w:p>
    <w:p w14:paraId="2DB83069">
      <w:pPr>
        <w:pStyle w:val="11"/>
        <w:numPr>
          <w:ilvl w:val="1"/>
          <w:numId w:val="1"/>
        </w:numPr>
        <w:tabs>
          <w:tab w:val="left" w:pos="599"/>
        </w:tabs>
        <w:spacing w:before="0" w:after="0" w:line="322" w:lineRule="exact"/>
        <w:ind w:left="599" w:right="0" w:hanging="239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build</w:t>
      </w:r>
      <w:r>
        <w:rPr>
          <w:spacing w:val="-4"/>
          <w:sz w:val="28"/>
        </w:rPr>
        <w:t xml:space="preserve"> </w:t>
      </w:r>
      <w:r>
        <w:rPr>
          <w:sz w:val="28"/>
        </w:rPr>
        <w:t>robust</w:t>
      </w:r>
      <w:r>
        <w:rPr>
          <w:spacing w:val="-4"/>
          <w:sz w:val="28"/>
        </w:rPr>
        <w:t xml:space="preserve"> </w:t>
      </w:r>
      <w:r>
        <w:rPr>
          <w:sz w:val="28"/>
        </w:rPr>
        <w:t>NLP</w:t>
      </w:r>
      <w:r>
        <w:rPr>
          <w:spacing w:val="-5"/>
          <w:sz w:val="28"/>
        </w:rPr>
        <w:t xml:space="preserve"> </w:t>
      </w:r>
      <w:r>
        <w:rPr>
          <w:sz w:val="28"/>
        </w:rPr>
        <w:t>pipelines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z w:val="28"/>
        </w:rPr>
        <w:t>effectively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noisy,</w:t>
      </w:r>
      <w:r>
        <w:rPr>
          <w:spacing w:val="-9"/>
          <w:sz w:val="28"/>
        </w:rPr>
        <w:t xml:space="preserve"> </w:t>
      </w:r>
      <w:r>
        <w:rPr>
          <w:sz w:val="28"/>
        </w:rPr>
        <w:t>informal</w:t>
      </w:r>
      <w:r>
        <w:rPr>
          <w:spacing w:val="-4"/>
          <w:sz w:val="28"/>
        </w:rPr>
        <w:t xml:space="preserve"> </w:t>
      </w:r>
      <w:r>
        <w:rPr>
          <w:sz w:val="28"/>
        </w:rPr>
        <w:t>text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78472278">
      <w:pPr>
        <w:pStyle w:val="11"/>
        <w:numPr>
          <w:ilvl w:val="1"/>
          <w:numId w:val="1"/>
        </w:numPr>
        <w:tabs>
          <w:tab w:val="left" w:pos="599"/>
        </w:tabs>
        <w:spacing w:before="0" w:after="0" w:line="240" w:lineRule="auto"/>
        <w:ind w:left="360" w:right="1311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feature</w:t>
      </w:r>
      <w:r>
        <w:rPr>
          <w:spacing w:val="-5"/>
          <w:sz w:val="28"/>
        </w:rPr>
        <w:t xml:space="preserve"> </w:t>
      </w:r>
      <w:r>
        <w:rPr>
          <w:sz w:val="28"/>
        </w:rPr>
        <w:t>extraction</w:t>
      </w:r>
      <w:r>
        <w:rPr>
          <w:spacing w:val="-4"/>
          <w:sz w:val="28"/>
        </w:rPr>
        <w:t xml:space="preserve"> </w:t>
      </w:r>
      <w:r>
        <w:rPr>
          <w:sz w:val="28"/>
        </w:rPr>
        <w:t>techniques</w:t>
      </w:r>
      <w:r>
        <w:rPr>
          <w:spacing w:val="-4"/>
          <w:sz w:val="28"/>
        </w:rPr>
        <w:t xml:space="preserve"> </w:t>
      </w:r>
      <w:r>
        <w:rPr>
          <w:sz w:val="28"/>
        </w:rPr>
        <w:t>(TF-IDF,</w:t>
      </w:r>
      <w:r>
        <w:rPr>
          <w:spacing w:val="-7"/>
          <w:sz w:val="28"/>
        </w:rPr>
        <w:t xml:space="preserve"> </w:t>
      </w:r>
      <w:r>
        <w:rPr>
          <w:sz w:val="28"/>
        </w:rPr>
        <w:t>Word2Vec,</w:t>
      </w:r>
      <w:r>
        <w:rPr>
          <w:spacing w:val="-6"/>
          <w:sz w:val="28"/>
        </w:rPr>
        <w:t xml:space="preserve"> </w:t>
      </w:r>
      <w:r>
        <w:rPr>
          <w:sz w:val="28"/>
        </w:rPr>
        <w:t>BERT)</w:t>
      </w:r>
      <w:r>
        <w:rPr>
          <w:spacing w:val="-5"/>
          <w:sz w:val="28"/>
        </w:rPr>
        <w:t xml:space="preserve"> </w:t>
      </w:r>
      <w:r>
        <w:rPr>
          <w:sz w:val="28"/>
        </w:rPr>
        <w:t>for vectorizing text.</w:t>
      </w:r>
    </w:p>
    <w:p w14:paraId="54386B6F">
      <w:pPr>
        <w:pStyle w:val="11"/>
        <w:numPr>
          <w:ilvl w:val="1"/>
          <w:numId w:val="1"/>
        </w:numPr>
        <w:tabs>
          <w:tab w:val="left" w:pos="599"/>
        </w:tabs>
        <w:spacing w:before="1" w:after="0" w:line="322" w:lineRule="exact"/>
        <w:ind w:left="599" w:right="0" w:hanging="239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train</w:t>
      </w:r>
      <w:r>
        <w:rPr>
          <w:spacing w:val="-4"/>
          <w:sz w:val="28"/>
        </w:rPr>
        <w:t xml:space="preserve"> </w:t>
      </w:r>
      <w:r>
        <w:rPr>
          <w:sz w:val="28"/>
        </w:rPr>
        <w:t>both</w:t>
      </w:r>
      <w:r>
        <w:rPr>
          <w:spacing w:val="-7"/>
          <w:sz w:val="28"/>
        </w:rPr>
        <w:t xml:space="preserve"> </w:t>
      </w:r>
      <w:r>
        <w:rPr>
          <w:sz w:val="28"/>
        </w:rPr>
        <w:t>traditional</w:t>
      </w:r>
      <w:r>
        <w:rPr>
          <w:spacing w:val="-3"/>
          <w:sz w:val="28"/>
        </w:rPr>
        <w:t xml:space="preserve"> </w:t>
      </w:r>
      <w:r>
        <w:rPr>
          <w:sz w:val="28"/>
        </w:rPr>
        <w:t>ML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deep</w:t>
      </w:r>
      <w:r>
        <w:rPr>
          <w:spacing w:val="-4"/>
          <w:sz w:val="28"/>
        </w:rPr>
        <w:t xml:space="preserve"> </w:t>
      </w:r>
      <w:r>
        <w:rPr>
          <w:sz w:val="28"/>
        </w:rPr>
        <w:t>learning</w:t>
      </w:r>
      <w:r>
        <w:rPr>
          <w:spacing w:val="-3"/>
          <w:sz w:val="28"/>
        </w:rPr>
        <w:t xml:space="preserve"> </w:t>
      </w:r>
      <w:r>
        <w:rPr>
          <w:sz w:val="28"/>
        </w:rPr>
        <w:t>models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emotion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classification.</w:t>
      </w:r>
    </w:p>
    <w:p w14:paraId="740E3700">
      <w:pPr>
        <w:pStyle w:val="11"/>
        <w:numPr>
          <w:ilvl w:val="1"/>
          <w:numId w:val="1"/>
        </w:numPr>
        <w:tabs>
          <w:tab w:val="left" w:pos="599"/>
        </w:tabs>
        <w:spacing w:before="0" w:after="0" w:line="240" w:lineRule="auto"/>
        <w:ind w:left="599" w:right="0" w:hanging="239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develop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scalable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8"/>
          <w:sz w:val="28"/>
        </w:rPr>
        <w:t xml:space="preserve"> </w:t>
      </w:r>
      <w:r>
        <w:rPr>
          <w:sz w:val="28"/>
        </w:rPr>
        <w:t>visualization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insights.</w:t>
      </w:r>
    </w:p>
    <w:p w14:paraId="48009C9C">
      <w:pPr>
        <w:pStyle w:val="8"/>
        <w:spacing w:before="304"/>
        <w:rPr>
          <w:i w:val="0"/>
        </w:rPr>
      </w:pPr>
    </w:p>
    <w:p w14:paraId="77AF8D11">
      <w:pPr>
        <w:pStyle w:val="3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</w:pPr>
      <w:r>
        <w:rPr>
          <w:color w:val="970000"/>
        </w:rPr>
        <w:t>Flowchart</w:t>
      </w:r>
      <w:r>
        <w:rPr>
          <w:color w:val="970000"/>
          <w:spacing w:val="-4"/>
        </w:rPr>
        <w:t xml:space="preserve"> </w:t>
      </w:r>
      <w:r>
        <w:rPr>
          <w:color w:val="970000"/>
        </w:rPr>
        <w:t>of</w:t>
      </w:r>
      <w:r>
        <w:rPr>
          <w:color w:val="970000"/>
          <w:spacing w:val="-4"/>
        </w:rPr>
        <w:t xml:space="preserve"> </w:t>
      </w:r>
      <w:r>
        <w:rPr>
          <w:color w:val="970000"/>
        </w:rPr>
        <w:t>the</w:t>
      </w:r>
      <w:r>
        <w:rPr>
          <w:color w:val="970000"/>
          <w:spacing w:val="-6"/>
        </w:rPr>
        <w:t xml:space="preserve"> </w:t>
      </w:r>
      <w:r>
        <w:rPr>
          <w:color w:val="970000"/>
        </w:rPr>
        <w:t>Project</w:t>
      </w:r>
      <w:r>
        <w:rPr>
          <w:color w:val="970000"/>
          <w:spacing w:val="-8"/>
        </w:rPr>
        <w:t xml:space="preserve"> </w:t>
      </w:r>
      <w:r>
        <w:rPr>
          <w:color w:val="970000"/>
          <w:spacing w:val="-2"/>
        </w:rPr>
        <w:t>Workflow</w:t>
      </w:r>
    </w:p>
    <w:p w14:paraId="122209FD">
      <w:pPr>
        <w:pStyle w:val="8"/>
        <w:spacing w:before="113"/>
        <w:rPr>
          <w:b/>
          <w:i w:val="0"/>
          <w:sz w:val="20"/>
        </w:rPr>
      </w:pPr>
      <w:r>
        <w:rPr>
          <w:b/>
          <w:i w:val="0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1915795</wp:posOffset>
            </wp:positionH>
            <wp:positionV relativeFrom="paragraph">
              <wp:posOffset>233045</wp:posOffset>
            </wp:positionV>
            <wp:extent cx="2171700" cy="46609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07" cy="4660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AA6B5">
      <w:pPr>
        <w:pStyle w:val="8"/>
        <w:rPr>
          <w:b/>
          <w:i w:val="0"/>
          <w:sz w:val="30"/>
        </w:rPr>
      </w:pPr>
    </w:p>
    <w:p w14:paraId="08B7E7A2">
      <w:pPr>
        <w:pStyle w:val="8"/>
        <w:rPr>
          <w:b/>
          <w:i w:val="0"/>
          <w:sz w:val="30"/>
        </w:rPr>
      </w:pPr>
    </w:p>
    <w:p w14:paraId="2811B86E">
      <w:pPr>
        <w:pStyle w:val="8"/>
        <w:rPr>
          <w:b/>
          <w:i w:val="0"/>
          <w:sz w:val="30"/>
        </w:rPr>
      </w:pPr>
    </w:p>
    <w:p w14:paraId="7690E6E3">
      <w:pPr>
        <w:pStyle w:val="8"/>
        <w:rPr>
          <w:b/>
          <w:i w:val="0"/>
          <w:sz w:val="30"/>
        </w:rPr>
      </w:pPr>
    </w:p>
    <w:p w14:paraId="4CF58AEF">
      <w:pPr>
        <w:pStyle w:val="8"/>
        <w:spacing w:before="111"/>
        <w:rPr>
          <w:b/>
          <w:i w:val="0"/>
          <w:sz w:val="30"/>
        </w:rPr>
      </w:pPr>
    </w:p>
    <w:p w14:paraId="3DC6BA57">
      <w:pPr>
        <w:pStyle w:val="11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  <w:rPr>
          <w:b/>
          <w:sz w:val="30"/>
        </w:rPr>
      </w:pPr>
      <w:r>
        <w:rPr>
          <w:b/>
          <w:color w:val="970000"/>
          <w:sz w:val="30"/>
        </w:rPr>
        <w:t>Data</w:t>
      </w:r>
      <w:r>
        <w:rPr>
          <w:b/>
          <w:color w:val="970000"/>
          <w:spacing w:val="1"/>
          <w:sz w:val="30"/>
        </w:rPr>
        <w:t xml:space="preserve"> </w:t>
      </w:r>
      <w:r>
        <w:rPr>
          <w:b/>
          <w:color w:val="970000"/>
          <w:spacing w:val="-2"/>
          <w:sz w:val="30"/>
        </w:rPr>
        <w:t>Description</w:t>
      </w:r>
    </w:p>
    <w:p w14:paraId="6D9896B5">
      <w:pPr>
        <w:pStyle w:val="11"/>
        <w:numPr>
          <w:ilvl w:val="0"/>
          <w:numId w:val="2"/>
        </w:numPr>
        <w:tabs>
          <w:tab w:val="left" w:pos="1080"/>
        </w:tabs>
        <w:spacing w:before="307" w:after="0" w:line="322" w:lineRule="exact"/>
        <w:ind w:left="1080" w:right="0" w:hanging="360"/>
        <w:jc w:val="left"/>
        <w:rPr>
          <w:sz w:val="28"/>
        </w:rPr>
      </w:pPr>
      <w:r>
        <w:rPr>
          <w:b/>
          <w:sz w:val="28"/>
        </w:rPr>
        <w:t>Dataset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Social</w:t>
      </w:r>
      <w:r>
        <w:rPr>
          <w:spacing w:val="-5"/>
          <w:sz w:val="28"/>
        </w:rPr>
        <w:t xml:space="preserve"> </w:t>
      </w:r>
      <w:r>
        <w:rPr>
          <w:sz w:val="28"/>
        </w:rPr>
        <w:t>Media</w:t>
      </w:r>
      <w:r>
        <w:rPr>
          <w:spacing w:val="-5"/>
          <w:sz w:val="28"/>
        </w:rPr>
        <w:t xml:space="preserve"> </w:t>
      </w:r>
      <w:r>
        <w:rPr>
          <w:sz w:val="28"/>
        </w:rPr>
        <w:t>Emotion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Dataset</w:t>
      </w:r>
    </w:p>
    <w:p w14:paraId="31B0C4E3">
      <w:pPr>
        <w:pStyle w:val="11"/>
        <w:numPr>
          <w:ilvl w:val="0"/>
          <w:numId w:val="2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sz w:val="28"/>
        </w:rPr>
      </w:pPr>
      <w:r>
        <w:rPr>
          <w:b/>
          <w:sz w:val="28"/>
        </w:rPr>
        <w:t>Sources: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Twitter</w:t>
      </w:r>
      <w:r>
        <w:rPr>
          <w:spacing w:val="-4"/>
          <w:sz w:val="28"/>
        </w:rPr>
        <w:t xml:space="preserve"> </w:t>
      </w:r>
      <w:r>
        <w:rPr>
          <w:sz w:val="28"/>
        </w:rPr>
        <w:t>API,</w:t>
      </w:r>
      <w:r>
        <w:rPr>
          <w:spacing w:val="-4"/>
          <w:sz w:val="28"/>
        </w:rPr>
        <w:t xml:space="preserve"> </w:t>
      </w:r>
      <w:r>
        <w:rPr>
          <w:sz w:val="28"/>
        </w:rPr>
        <w:t>Reddit</w:t>
      </w:r>
      <w:r>
        <w:rPr>
          <w:spacing w:val="-3"/>
          <w:sz w:val="28"/>
        </w:rPr>
        <w:t xml:space="preserve"> </w:t>
      </w:r>
      <w:r>
        <w:rPr>
          <w:sz w:val="28"/>
        </w:rPr>
        <w:t>API,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Kaggle</w:t>
      </w:r>
    </w:p>
    <w:p w14:paraId="1E299F87">
      <w:pPr>
        <w:pStyle w:val="11"/>
        <w:spacing w:after="0" w:line="240" w:lineRule="auto"/>
        <w:jc w:val="left"/>
        <w:rPr>
          <w:sz w:val="28"/>
        </w:rPr>
        <w:sectPr>
          <w:pgSz w:w="12240" w:h="15840"/>
          <w:pgMar w:top="1260" w:right="1440" w:bottom="280" w:left="1080" w:header="346" w:footer="0" w:gutter="0"/>
          <w:cols w:space="720" w:num="1"/>
        </w:sectPr>
      </w:pPr>
    </w:p>
    <w:p w14:paraId="12BEEBCA">
      <w:pPr>
        <w:pStyle w:val="11"/>
        <w:numPr>
          <w:ilvl w:val="0"/>
          <w:numId w:val="2"/>
        </w:numPr>
        <w:tabs>
          <w:tab w:val="left" w:pos="1080"/>
        </w:tabs>
        <w:spacing w:before="79" w:after="0" w:line="322" w:lineRule="exact"/>
        <w:ind w:left="1080" w:right="0" w:hanging="360"/>
        <w:jc w:val="left"/>
        <w:rPr>
          <w:sz w:val="28"/>
        </w:rPr>
      </w:pPr>
      <w:r>
        <w:rPr>
          <w:b/>
          <w:sz w:val="28"/>
        </w:rPr>
        <w:t>Type: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Structured</w:t>
      </w:r>
      <w:r>
        <w:rPr>
          <w:spacing w:val="-7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emotion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labels</w:t>
      </w:r>
    </w:p>
    <w:p w14:paraId="65FECDC6">
      <w:pPr>
        <w:pStyle w:val="4"/>
        <w:numPr>
          <w:ilvl w:val="0"/>
          <w:numId w:val="2"/>
        </w:numPr>
        <w:tabs>
          <w:tab w:val="left" w:pos="1080"/>
        </w:tabs>
        <w:spacing w:before="0" w:after="0" w:line="322" w:lineRule="exact"/>
        <w:ind w:left="1080" w:right="0" w:hanging="360"/>
        <w:jc w:val="left"/>
      </w:pPr>
      <w:r>
        <w:rPr>
          <w:spacing w:val="-2"/>
        </w:rPr>
        <w:t>Features:</w:t>
      </w:r>
    </w:p>
    <w:p w14:paraId="28EF6669">
      <w:pPr>
        <w:pStyle w:val="11"/>
        <w:numPr>
          <w:ilvl w:val="1"/>
          <w:numId w:val="2"/>
        </w:numPr>
        <w:tabs>
          <w:tab w:val="left" w:pos="1799"/>
        </w:tabs>
        <w:spacing w:before="0" w:after="0" w:line="322" w:lineRule="exact"/>
        <w:ind w:left="1799" w:right="0" w:hanging="359"/>
        <w:jc w:val="left"/>
        <w:rPr>
          <w:sz w:val="28"/>
        </w:rPr>
      </w:pPr>
      <w:r>
        <w:rPr>
          <w:sz w:val="28"/>
        </w:rPr>
        <w:t>Text</w:t>
      </w:r>
      <w:r>
        <w:rPr>
          <w:spacing w:val="-3"/>
          <w:sz w:val="28"/>
        </w:rPr>
        <w:t xml:space="preserve"> </w:t>
      </w:r>
      <w:r>
        <w:rPr>
          <w:sz w:val="28"/>
        </w:rPr>
        <w:t>content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post</w:t>
      </w:r>
    </w:p>
    <w:p w14:paraId="6B21B92C">
      <w:pPr>
        <w:pStyle w:val="11"/>
        <w:numPr>
          <w:ilvl w:val="1"/>
          <w:numId w:val="2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8"/>
        </w:rPr>
      </w:pPr>
      <w:r>
        <w:rPr>
          <w:spacing w:val="-2"/>
          <w:sz w:val="28"/>
        </w:rPr>
        <w:t>Timestamp</w:t>
      </w:r>
    </w:p>
    <w:p w14:paraId="383DD895">
      <w:pPr>
        <w:pStyle w:val="11"/>
        <w:numPr>
          <w:ilvl w:val="1"/>
          <w:numId w:val="2"/>
        </w:numPr>
        <w:tabs>
          <w:tab w:val="left" w:pos="1799"/>
        </w:tabs>
        <w:spacing w:before="1" w:after="0" w:line="322" w:lineRule="exact"/>
        <w:ind w:left="1799" w:right="0" w:hanging="359"/>
        <w:jc w:val="left"/>
        <w:rPr>
          <w:sz w:val="28"/>
        </w:rPr>
      </w:pPr>
      <w:r>
        <w:rPr>
          <w:sz w:val="28"/>
        </w:rPr>
        <w:t>Metadata</w:t>
      </w:r>
      <w:r>
        <w:rPr>
          <w:spacing w:val="-7"/>
          <w:sz w:val="28"/>
        </w:rPr>
        <w:t xml:space="preserve"> </w:t>
      </w:r>
      <w:r>
        <w:rPr>
          <w:sz w:val="28"/>
        </w:rPr>
        <w:t>(hashtags,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mentions)</w:t>
      </w:r>
    </w:p>
    <w:p w14:paraId="43683C9E">
      <w:pPr>
        <w:pStyle w:val="11"/>
        <w:numPr>
          <w:ilvl w:val="1"/>
          <w:numId w:val="2"/>
        </w:numPr>
        <w:tabs>
          <w:tab w:val="left" w:pos="1799"/>
        </w:tabs>
        <w:spacing w:before="0" w:after="0" w:line="240" w:lineRule="auto"/>
        <w:ind w:left="1799" w:right="0" w:hanging="359"/>
        <w:jc w:val="left"/>
        <w:rPr>
          <w:sz w:val="28"/>
        </w:rPr>
      </w:pPr>
      <w:r>
        <w:rPr>
          <w:sz w:val="28"/>
        </w:rPr>
        <w:t>Target</w:t>
      </w:r>
      <w:r>
        <w:rPr>
          <w:spacing w:val="-6"/>
          <w:sz w:val="28"/>
        </w:rPr>
        <w:t xml:space="preserve"> </w:t>
      </w:r>
      <w:r>
        <w:rPr>
          <w:sz w:val="28"/>
        </w:rPr>
        <w:t>label</w:t>
      </w:r>
      <w:r>
        <w:rPr>
          <w:spacing w:val="-5"/>
          <w:sz w:val="28"/>
        </w:rPr>
        <w:t xml:space="preserve"> </w:t>
      </w:r>
      <w:r>
        <w:rPr>
          <w:sz w:val="28"/>
        </w:rPr>
        <w:t>(Emotion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category)</w:t>
      </w:r>
    </w:p>
    <w:p w14:paraId="15231ACB">
      <w:pPr>
        <w:pStyle w:val="4"/>
        <w:spacing w:before="281"/>
        <w:ind w:left="360" w:firstLine="0"/>
      </w:pPr>
      <w:r>
        <w:t>Emotional</w:t>
      </w:r>
      <w:r>
        <w:rPr>
          <w:spacing w:val="-10"/>
        </w:rPr>
        <w:t xml:space="preserve"> </w:t>
      </w:r>
      <w:r>
        <w:rPr>
          <w:spacing w:val="-2"/>
        </w:rPr>
        <w:t>Classes:</w:t>
      </w:r>
    </w:p>
    <w:p w14:paraId="41279DD3">
      <w:pPr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Joy,</w:t>
      </w:r>
      <w:r>
        <w:rPr>
          <w:spacing w:val="-6"/>
          <w:sz w:val="28"/>
        </w:rPr>
        <w:t xml:space="preserve"> </w:t>
      </w:r>
      <w:r>
        <w:rPr>
          <w:sz w:val="28"/>
        </w:rPr>
        <w:t>Sadness,</w:t>
      </w:r>
      <w:r>
        <w:rPr>
          <w:spacing w:val="-5"/>
          <w:sz w:val="28"/>
        </w:rPr>
        <w:t xml:space="preserve"> </w:t>
      </w:r>
      <w:r>
        <w:rPr>
          <w:sz w:val="28"/>
        </w:rPr>
        <w:t>Anger,</w:t>
      </w:r>
      <w:r>
        <w:rPr>
          <w:spacing w:val="-5"/>
          <w:sz w:val="28"/>
        </w:rPr>
        <w:t xml:space="preserve"> </w:t>
      </w:r>
      <w:r>
        <w:rPr>
          <w:sz w:val="28"/>
        </w:rPr>
        <w:t>Fear,</w:t>
      </w:r>
      <w:r>
        <w:rPr>
          <w:spacing w:val="-5"/>
          <w:sz w:val="28"/>
        </w:rPr>
        <w:t xml:space="preserve"> </w:t>
      </w:r>
      <w:r>
        <w:rPr>
          <w:sz w:val="28"/>
        </w:rPr>
        <w:t>Surprise,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Neutral</w:t>
      </w:r>
    </w:p>
    <w:p w14:paraId="3ABFBFB1">
      <w:pPr>
        <w:pStyle w:val="8"/>
        <w:spacing w:before="304"/>
        <w:rPr>
          <w:i w:val="0"/>
        </w:rPr>
      </w:pPr>
    </w:p>
    <w:p w14:paraId="32FF76C1">
      <w:pPr>
        <w:pStyle w:val="3"/>
        <w:numPr>
          <w:ilvl w:val="0"/>
          <w:numId w:val="1"/>
        </w:numPr>
        <w:tabs>
          <w:tab w:val="left" w:pos="645"/>
        </w:tabs>
        <w:spacing w:before="1" w:after="0" w:line="240" w:lineRule="auto"/>
        <w:ind w:left="645" w:right="0" w:hanging="299"/>
        <w:jc w:val="left"/>
      </w:pPr>
      <w:r>
        <w:rPr>
          <w:color w:val="970000"/>
        </w:rPr>
        <w:t>Data</w:t>
      </w:r>
      <w:r>
        <w:rPr>
          <w:color w:val="970000"/>
          <w:spacing w:val="1"/>
        </w:rPr>
        <w:t xml:space="preserve"> </w:t>
      </w:r>
      <w:r>
        <w:rPr>
          <w:color w:val="970000"/>
          <w:spacing w:val="-2"/>
        </w:rPr>
        <w:t>Preprocessing</w:t>
      </w:r>
    </w:p>
    <w:p w14:paraId="28A5E716">
      <w:pPr>
        <w:pStyle w:val="8"/>
        <w:spacing w:before="271" w:line="259" w:lineRule="auto"/>
        <w:ind w:left="360" w:right="130"/>
      </w:pPr>
      <w:r>
        <w:t>Before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train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models,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social media.</w:t>
      </w:r>
      <w:r>
        <w:rPr>
          <w:spacing w:val="-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expect,</w:t>
      </w:r>
      <w:r>
        <w:rPr>
          <w:spacing w:val="-3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slang,</w:t>
      </w:r>
      <w:r>
        <w:rPr>
          <w:spacing w:val="-3"/>
        </w:rPr>
        <w:t xml:space="preserve"> </w:t>
      </w:r>
      <w:r>
        <w:t>emojis,</w:t>
      </w:r>
      <w:r>
        <w:rPr>
          <w:spacing w:val="-3"/>
        </w:rPr>
        <w:t xml:space="preserve"> </w:t>
      </w:r>
      <w:r>
        <w:t>hashtags, and random symbols — which can confuse models if not cleaned up. Here's how we processed it step by step:</w:t>
      </w:r>
    </w:p>
    <w:p w14:paraId="2A1DD0E9">
      <w:pPr>
        <w:pStyle w:val="11"/>
        <w:numPr>
          <w:ilvl w:val="0"/>
          <w:numId w:val="3"/>
        </w:numPr>
        <w:tabs>
          <w:tab w:val="left" w:pos="1080"/>
        </w:tabs>
        <w:spacing w:before="282" w:after="0" w:line="261" w:lineRule="auto"/>
        <w:ind w:left="1080" w:right="519" w:hanging="360"/>
        <w:jc w:val="left"/>
        <w:rPr>
          <w:i/>
          <w:sz w:val="28"/>
        </w:rPr>
      </w:pPr>
      <w:r>
        <w:rPr>
          <w:i/>
          <w:sz w:val="28"/>
        </w:rPr>
        <w:t>First,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removed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any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empty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duplicate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entries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from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dataset.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Some posts were either blank or copied, so we cleaned those out.</w:t>
      </w:r>
    </w:p>
    <w:p w14:paraId="038AFBD6">
      <w:pPr>
        <w:pStyle w:val="11"/>
        <w:numPr>
          <w:ilvl w:val="0"/>
          <w:numId w:val="3"/>
        </w:numPr>
        <w:tabs>
          <w:tab w:val="left" w:pos="1080"/>
        </w:tabs>
        <w:spacing w:before="280" w:after="0" w:line="259" w:lineRule="auto"/>
        <w:ind w:left="1080" w:right="180" w:hanging="360"/>
        <w:jc w:val="left"/>
        <w:rPr>
          <w:i/>
          <w:sz w:val="28"/>
        </w:rPr>
      </w:pPr>
      <w:r>
        <w:rPr>
          <w:i/>
          <w:sz w:val="28"/>
        </w:rPr>
        <w:t>Then we tackled the text: removed unnecessary symbols like @mentions, hashtags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(#),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emojis,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links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(like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https://…).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These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don’t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add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much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value for emotion classification.</w:t>
      </w:r>
    </w:p>
    <w:p w14:paraId="19C4570F">
      <w:pPr>
        <w:pStyle w:val="11"/>
        <w:numPr>
          <w:ilvl w:val="0"/>
          <w:numId w:val="3"/>
        </w:numPr>
        <w:tabs>
          <w:tab w:val="left" w:pos="1080"/>
        </w:tabs>
        <w:spacing w:before="284" w:after="0" w:line="261" w:lineRule="auto"/>
        <w:ind w:left="1080" w:right="334" w:hanging="360"/>
        <w:jc w:val="left"/>
        <w:rPr>
          <w:i/>
          <w:sz w:val="28"/>
        </w:rPr>
      </w:pPr>
      <w:r>
        <w:rPr>
          <w:i/>
          <w:sz w:val="28"/>
        </w:rPr>
        <w:t>We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converted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all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text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lowercase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example,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“Happy”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“happy” should be treated the same.</w:t>
      </w:r>
    </w:p>
    <w:p w14:paraId="453EB706">
      <w:pPr>
        <w:pStyle w:val="11"/>
        <w:numPr>
          <w:ilvl w:val="0"/>
          <w:numId w:val="3"/>
        </w:numPr>
        <w:tabs>
          <w:tab w:val="left" w:pos="1080"/>
        </w:tabs>
        <w:spacing w:before="277" w:after="0" w:line="261" w:lineRule="auto"/>
        <w:ind w:left="1080" w:right="358" w:hanging="360"/>
        <w:jc w:val="both"/>
        <w:rPr>
          <w:i/>
          <w:sz w:val="28"/>
        </w:rPr>
      </w:pPr>
      <w:r>
        <w:rPr>
          <w:i/>
          <w:sz w:val="28"/>
        </w:rPr>
        <w:t>Using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natural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language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processing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(NLP)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tools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NLTK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SpaCy,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we broke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each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sentence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into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words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(tokenization)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removed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common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filler words like “is”, “the”, “and”.</w:t>
      </w:r>
    </w:p>
    <w:p w14:paraId="33DC1087">
      <w:pPr>
        <w:pStyle w:val="11"/>
        <w:numPr>
          <w:ilvl w:val="0"/>
          <w:numId w:val="3"/>
        </w:numPr>
        <w:tabs>
          <w:tab w:val="left" w:pos="1080"/>
        </w:tabs>
        <w:spacing w:before="275" w:after="0" w:line="259" w:lineRule="auto"/>
        <w:ind w:left="1080" w:right="98" w:hanging="360"/>
        <w:jc w:val="left"/>
        <w:rPr>
          <w:i/>
          <w:sz w:val="28"/>
        </w:rPr>
      </w:pPr>
      <w:r>
        <w:rPr>
          <w:i/>
          <w:sz w:val="28"/>
        </w:rPr>
        <w:t>We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also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applied lemmatization,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which means converting words to their root forms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so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“running”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becomes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“run”,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“better”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becomes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“good”.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This helps reduce complexity.</w:t>
      </w:r>
    </w:p>
    <w:p w14:paraId="25C95AC2">
      <w:pPr>
        <w:pStyle w:val="11"/>
        <w:numPr>
          <w:ilvl w:val="0"/>
          <w:numId w:val="3"/>
        </w:numPr>
        <w:tabs>
          <w:tab w:val="left" w:pos="1080"/>
        </w:tabs>
        <w:spacing w:before="284" w:after="0" w:line="261" w:lineRule="auto"/>
        <w:ind w:left="1080" w:right="218" w:hanging="360"/>
        <w:jc w:val="left"/>
        <w:rPr>
          <w:i/>
          <w:sz w:val="28"/>
        </w:rPr>
      </w:pPr>
      <w:r>
        <w:rPr>
          <w:i/>
          <w:sz w:val="28"/>
        </w:rPr>
        <w:t>Finally,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converted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text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into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numbers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TF-IDF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(term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frequency- inverse document frequency), which tells us which words are important in each post.</w:t>
      </w:r>
    </w:p>
    <w:p w14:paraId="6C97C193">
      <w:pPr>
        <w:pStyle w:val="11"/>
        <w:spacing w:after="0" w:line="261" w:lineRule="auto"/>
        <w:jc w:val="left"/>
        <w:rPr>
          <w:i/>
          <w:sz w:val="28"/>
        </w:rPr>
        <w:sectPr>
          <w:pgSz w:w="12240" w:h="15840"/>
          <w:pgMar w:top="1260" w:right="1440" w:bottom="280" w:left="1080" w:header="346" w:footer="0" w:gutter="0"/>
          <w:cols w:space="720" w:num="1"/>
        </w:sectPr>
      </w:pPr>
    </w:p>
    <w:p w14:paraId="244732A7">
      <w:pPr>
        <w:pStyle w:val="8"/>
        <w:spacing w:before="79" w:line="259" w:lineRule="auto"/>
        <w:ind w:left="360"/>
      </w:pPr>
      <w:r>
        <w:t>We</w:t>
      </w:r>
      <w:r>
        <w:rPr>
          <w:spacing w:val="-8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labeled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emotion</w:t>
      </w:r>
      <w:r>
        <w:rPr>
          <w:spacing w:val="-11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joy,</w:t>
      </w:r>
      <w:r>
        <w:rPr>
          <w:spacing w:val="-9"/>
        </w:rPr>
        <w:t xml:space="preserve"> </w:t>
      </w:r>
      <w:r>
        <w:t>sadness,</w:t>
      </w:r>
      <w:r>
        <w:rPr>
          <w:spacing w:val="-9"/>
        </w:rPr>
        <w:t xml:space="preserve"> </w:t>
      </w:r>
      <w:r>
        <w:t>anger,</w:t>
      </w:r>
      <w:r>
        <w:rPr>
          <w:spacing w:val="-9"/>
        </w:rPr>
        <w:t xml:space="preserve"> </w:t>
      </w:r>
      <w:r>
        <w:t>etc.),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took care of imbalance in the data — for example, if there were too many “neutral” posts and too few “fear” ones, we used techniques like SMOTE to balance it.</w:t>
      </w:r>
    </w:p>
    <w:p w14:paraId="50F69693">
      <w:pPr>
        <w:pStyle w:val="8"/>
      </w:pPr>
    </w:p>
    <w:p w14:paraId="09CFEB22">
      <w:pPr>
        <w:pStyle w:val="8"/>
      </w:pPr>
    </w:p>
    <w:p w14:paraId="24EB393E">
      <w:pPr>
        <w:pStyle w:val="8"/>
        <w:spacing w:before="297"/>
      </w:pPr>
    </w:p>
    <w:p w14:paraId="19B23ABC">
      <w:pPr>
        <w:pStyle w:val="3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</w:pPr>
      <w:r>
        <w:rPr>
          <w:color w:val="970000"/>
        </w:rPr>
        <w:t>Exploratory</w:t>
      </w:r>
      <w:r>
        <w:rPr>
          <w:color w:val="970000"/>
          <w:spacing w:val="-7"/>
        </w:rPr>
        <w:t xml:space="preserve"> </w:t>
      </w:r>
      <w:r>
        <w:rPr>
          <w:color w:val="970000"/>
        </w:rPr>
        <w:t>Data</w:t>
      </w:r>
      <w:r>
        <w:rPr>
          <w:color w:val="970000"/>
          <w:spacing w:val="-19"/>
        </w:rPr>
        <w:t xml:space="preserve"> </w:t>
      </w:r>
      <w:r>
        <w:rPr>
          <w:color w:val="970000"/>
        </w:rPr>
        <w:t>Analysis</w:t>
      </w:r>
      <w:r>
        <w:rPr>
          <w:color w:val="970000"/>
          <w:spacing w:val="-6"/>
        </w:rPr>
        <w:t xml:space="preserve"> </w:t>
      </w:r>
      <w:r>
        <w:rPr>
          <w:color w:val="970000"/>
          <w:spacing w:val="-2"/>
        </w:rPr>
        <w:t>(EDA)</w:t>
      </w:r>
    </w:p>
    <w:p w14:paraId="5924CE8A">
      <w:pPr>
        <w:pStyle w:val="8"/>
        <w:spacing w:before="272" w:line="266" w:lineRule="auto"/>
        <w:ind w:left="730" w:hanging="10"/>
      </w:pPr>
      <w:r>
        <w:t>Once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clean,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telling</w:t>
      </w:r>
      <w:r>
        <w:rPr>
          <w:spacing w:val="-3"/>
        </w:rPr>
        <w:t xml:space="preserve"> </w:t>
      </w:r>
      <w:r>
        <w:t>us — this</w:t>
      </w:r>
      <w:r>
        <w:rPr>
          <w:spacing w:val="-3"/>
        </w:rPr>
        <w:t xml:space="preserve"> </w:t>
      </w:r>
      <w:r>
        <w:t>part is called EDA,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patterns and shape our approach.</w:t>
      </w:r>
    </w:p>
    <w:p w14:paraId="30A7730A">
      <w:pPr>
        <w:pStyle w:val="8"/>
        <w:spacing w:before="154"/>
      </w:pPr>
    </w:p>
    <w:p w14:paraId="46E5CDB4">
      <w:pPr>
        <w:pStyle w:val="11"/>
        <w:numPr>
          <w:ilvl w:val="0"/>
          <w:numId w:val="4"/>
        </w:numPr>
        <w:tabs>
          <w:tab w:val="left" w:pos="1080"/>
        </w:tabs>
        <w:spacing w:before="0" w:after="0" w:line="266" w:lineRule="auto"/>
        <w:ind w:left="1080" w:right="334" w:hanging="360"/>
        <w:jc w:val="both"/>
        <w:rPr>
          <w:i/>
          <w:sz w:val="28"/>
        </w:rPr>
      </w:pPr>
      <w:r>
        <w:rPr>
          <w:i/>
          <w:sz w:val="28"/>
        </w:rPr>
        <w:t>We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started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checking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how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different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emotions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were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distributed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our dataset.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Unsurprisingly,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emotions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“joy”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“neutral”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had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way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more posts than “fear” or “surprise”.</w:t>
      </w:r>
    </w:p>
    <w:p w14:paraId="077306EB">
      <w:pPr>
        <w:pStyle w:val="11"/>
        <w:numPr>
          <w:ilvl w:val="0"/>
          <w:numId w:val="4"/>
        </w:numPr>
        <w:tabs>
          <w:tab w:val="left" w:pos="1080"/>
        </w:tabs>
        <w:spacing w:before="58" w:after="0" w:line="266" w:lineRule="auto"/>
        <w:ind w:left="1080" w:right="159" w:hanging="360"/>
        <w:jc w:val="left"/>
        <w:rPr>
          <w:i/>
          <w:sz w:val="28"/>
        </w:rPr>
      </w:pPr>
      <w:r>
        <w:rPr>
          <w:i/>
          <w:sz w:val="28"/>
        </w:rPr>
        <w:t>To understand the language people use, we created word clouds — these show the most common words in a given emotion. For instance, in “joy” posts,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saw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words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“love”,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“awesome”,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“happy”,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while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“anger” posts often included “hate”, “worst”, or “annoyed”.</w:t>
      </w:r>
    </w:p>
    <w:p w14:paraId="7187DB79">
      <w:pPr>
        <w:pStyle w:val="11"/>
        <w:numPr>
          <w:ilvl w:val="0"/>
          <w:numId w:val="4"/>
        </w:numPr>
        <w:tabs>
          <w:tab w:val="left" w:pos="1080"/>
        </w:tabs>
        <w:spacing w:before="59" w:after="0" w:line="266" w:lineRule="auto"/>
        <w:ind w:left="1080" w:right="414" w:hanging="360"/>
        <w:jc w:val="left"/>
        <w:rPr>
          <w:i/>
          <w:sz w:val="28"/>
        </w:rPr>
      </w:pPr>
      <w:r>
        <w:rPr>
          <w:i/>
          <w:sz w:val="28"/>
        </w:rPr>
        <w:t>If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data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had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timestamps,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plotted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emotions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over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time.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This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helped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us see emotional spikes — for example, more “sadness” during a natural disaster, or “joy” during holiday seasons.</w:t>
      </w:r>
    </w:p>
    <w:p w14:paraId="35AA7D3F">
      <w:pPr>
        <w:pStyle w:val="11"/>
        <w:numPr>
          <w:ilvl w:val="0"/>
          <w:numId w:val="4"/>
        </w:numPr>
        <w:tabs>
          <w:tab w:val="left" w:pos="1080"/>
        </w:tabs>
        <w:spacing w:before="58" w:after="0" w:line="266" w:lineRule="auto"/>
        <w:ind w:left="1080" w:right="43" w:hanging="360"/>
        <w:jc w:val="left"/>
        <w:rPr>
          <w:i/>
          <w:sz w:val="28"/>
        </w:rPr>
      </w:pPr>
      <w:r>
        <w:rPr>
          <w:i/>
          <w:sz w:val="28"/>
        </w:rPr>
        <w:t>We also checked how long each post was and whether that affected the emotion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longer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posts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often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expressed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complex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emotions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like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sadness or fear.</w:t>
      </w:r>
    </w:p>
    <w:p w14:paraId="0D62ABA4">
      <w:pPr>
        <w:pStyle w:val="11"/>
        <w:numPr>
          <w:ilvl w:val="0"/>
          <w:numId w:val="4"/>
        </w:numPr>
        <w:tabs>
          <w:tab w:val="left" w:pos="1080"/>
        </w:tabs>
        <w:spacing w:before="58" w:after="0" w:line="266" w:lineRule="auto"/>
        <w:ind w:left="1080" w:right="231" w:hanging="360"/>
        <w:jc w:val="both"/>
        <w:rPr>
          <w:i/>
          <w:sz w:val="28"/>
        </w:rPr>
      </w:pPr>
      <w:r>
        <w:rPr>
          <w:i/>
          <w:sz w:val="28"/>
        </w:rPr>
        <w:t>Finally,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we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looked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emojis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hashtags.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Some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hashtags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emojis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were clearly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tied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specific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emotions —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example,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often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showed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excited or joyful posts, while was linked to sadness.</w:t>
      </w:r>
    </w:p>
    <w:p w14:paraId="7984D408">
      <w:pPr>
        <w:pStyle w:val="11"/>
        <w:numPr>
          <w:ilvl w:val="0"/>
          <w:numId w:val="4"/>
        </w:numPr>
        <w:tabs>
          <w:tab w:val="left" w:pos="811"/>
        </w:tabs>
        <w:spacing w:before="120" w:after="0" w:line="240" w:lineRule="auto"/>
        <w:ind w:left="811" w:right="0" w:hanging="91"/>
        <w:jc w:val="left"/>
        <w:rPr>
          <w:rFonts w:ascii="Symbol" w:hAnsi="Symbol"/>
          <w:sz w:val="20"/>
        </w:rPr>
      </w:pPr>
    </w:p>
    <w:p w14:paraId="1A242B51">
      <w:pPr>
        <w:pStyle w:val="8"/>
        <w:spacing w:before="109" w:line="266" w:lineRule="auto"/>
        <w:ind w:left="730" w:hanging="10"/>
      </w:pPr>
      <w:r>
        <w:t>These</w:t>
      </w:r>
      <w:r>
        <w:rPr>
          <w:spacing w:val="-3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important.</w:t>
      </w:r>
      <w:r>
        <w:rPr>
          <w:spacing w:val="-4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gave</w:t>
      </w:r>
      <w:r>
        <w:rPr>
          <w:spacing w:val="-6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feel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 helped us choose the right model, balance the data properly, and even think about how we’d visualize results for users.</w:t>
      </w:r>
    </w:p>
    <w:p w14:paraId="316FD04B">
      <w:pPr>
        <w:pStyle w:val="8"/>
        <w:spacing w:before="155"/>
      </w:pPr>
    </w:p>
    <w:p w14:paraId="28D01B8E">
      <w:pPr>
        <w:pStyle w:val="3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</w:pPr>
      <w:r>
        <w:rPr>
          <w:color w:val="970000"/>
        </w:rPr>
        <w:t>Feature</w:t>
      </w:r>
      <w:r>
        <w:rPr>
          <w:color w:val="970000"/>
          <w:spacing w:val="-11"/>
        </w:rPr>
        <w:t xml:space="preserve"> </w:t>
      </w:r>
      <w:r>
        <w:rPr>
          <w:color w:val="970000"/>
          <w:spacing w:val="-2"/>
        </w:rPr>
        <w:t>Engineering</w:t>
      </w:r>
    </w:p>
    <w:p w14:paraId="0E22CEDB">
      <w:pPr>
        <w:pStyle w:val="11"/>
        <w:numPr>
          <w:ilvl w:val="0"/>
          <w:numId w:val="5"/>
        </w:numPr>
        <w:tabs>
          <w:tab w:val="left" w:pos="1080"/>
        </w:tabs>
        <w:spacing w:before="308" w:after="0" w:line="240" w:lineRule="auto"/>
        <w:ind w:left="1080" w:right="79" w:hanging="360"/>
        <w:jc w:val="left"/>
        <w:rPr>
          <w:sz w:val="28"/>
        </w:rPr>
      </w:pPr>
      <w:r>
        <w:rPr>
          <w:sz w:val="28"/>
        </w:rPr>
        <w:t>First, we used TF-IDF (Term Frequency-Inverse Document Frequency) to turn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post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vector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method</w:t>
      </w:r>
      <w:r>
        <w:rPr>
          <w:spacing w:val="-4"/>
          <w:sz w:val="28"/>
        </w:rPr>
        <w:t xml:space="preserve"> </w:t>
      </w:r>
      <w:r>
        <w:rPr>
          <w:sz w:val="28"/>
        </w:rPr>
        <w:t>helps</w:t>
      </w:r>
      <w:r>
        <w:rPr>
          <w:spacing w:val="-2"/>
          <w:sz w:val="28"/>
        </w:rPr>
        <w:t xml:space="preserve"> </w:t>
      </w:r>
      <w:r>
        <w:rPr>
          <w:sz w:val="28"/>
        </w:rPr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most</w:t>
      </w:r>
      <w:r>
        <w:rPr>
          <w:spacing w:val="-6"/>
          <w:sz w:val="28"/>
        </w:rPr>
        <w:t xml:space="preserve"> </w:t>
      </w:r>
      <w:r>
        <w:rPr>
          <w:sz w:val="28"/>
        </w:rPr>
        <w:t>important words in a post by checking how unique they are across the whole dataset.</w:t>
      </w:r>
    </w:p>
    <w:p w14:paraId="1C0B8321">
      <w:pPr>
        <w:pStyle w:val="11"/>
        <w:spacing w:after="0" w:line="240" w:lineRule="auto"/>
        <w:jc w:val="left"/>
        <w:rPr>
          <w:sz w:val="28"/>
        </w:rPr>
        <w:sectPr>
          <w:pgSz w:w="12240" w:h="15840"/>
          <w:pgMar w:top="1260" w:right="1440" w:bottom="280" w:left="1080" w:header="346" w:footer="0" w:gutter="0"/>
          <w:cols w:space="720" w:num="1"/>
        </w:sectPr>
      </w:pPr>
    </w:p>
    <w:p w14:paraId="531D7C24">
      <w:pPr>
        <w:pStyle w:val="11"/>
        <w:numPr>
          <w:ilvl w:val="0"/>
          <w:numId w:val="5"/>
        </w:numPr>
        <w:tabs>
          <w:tab w:val="left" w:pos="1080"/>
        </w:tabs>
        <w:spacing w:before="79" w:after="0" w:line="240" w:lineRule="auto"/>
        <w:ind w:left="1080" w:right="119" w:hanging="360"/>
        <w:jc w:val="left"/>
        <w:rPr>
          <w:sz w:val="28"/>
        </w:rPr>
      </w:pPr>
      <w:r>
        <w:rPr>
          <w:sz w:val="28"/>
        </w:rPr>
        <w:t>We also experimented with Word2Vec and BERT embeddings. These are more advanced techniques that give the model a better understanding of word</w:t>
      </w:r>
      <w:r>
        <w:rPr>
          <w:spacing w:val="-3"/>
          <w:sz w:val="28"/>
        </w:rPr>
        <w:t xml:space="preserve"> </w:t>
      </w:r>
      <w:r>
        <w:rPr>
          <w:sz w:val="28"/>
        </w:rPr>
        <w:t>meaning.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example,</w:t>
      </w:r>
      <w:r>
        <w:rPr>
          <w:spacing w:val="-5"/>
          <w:sz w:val="28"/>
        </w:rPr>
        <w:t xml:space="preserve"> </w:t>
      </w:r>
      <w:r>
        <w:rPr>
          <w:sz w:val="28"/>
        </w:rPr>
        <w:t>they</w:t>
      </w:r>
      <w:r>
        <w:rPr>
          <w:spacing w:val="-6"/>
          <w:sz w:val="28"/>
        </w:rPr>
        <w:t xml:space="preserve"> </w:t>
      </w:r>
      <w:r>
        <w:rPr>
          <w:sz w:val="28"/>
        </w:rPr>
        <w:t>understand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“angry”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“furious”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are </w:t>
      </w:r>
      <w:r>
        <w:rPr>
          <w:spacing w:val="-2"/>
          <w:sz w:val="28"/>
        </w:rPr>
        <w:t>similar.</w:t>
      </w:r>
    </w:p>
    <w:p w14:paraId="7BD9E215">
      <w:pPr>
        <w:pStyle w:val="11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080" w:right="789" w:hanging="360"/>
        <w:jc w:val="left"/>
        <w:rPr>
          <w:sz w:val="28"/>
        </w:rPr>
      </w:pPr>
      <w:r>
        <w:rPr>
          <w:sz w:val="28"/>
        </w:rPr>
        <w:t>Besides</w:t>
      </w:r>
      <w:r>
        <w:rPr>
          <w:spacing w:val="-3"/>
          <w:sz w:val="28"/>
        </w:rPr>
        <w:t xml:space="preserve"> </w:t>
      </w:r>
      <w:r>
        <w:rPr>
          <w:sz w:val="28"/>
        </w:rPr>
        <w:t>just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words,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added</w:t>
      </w:r>
      <w:r>
        <w:rPr>
          <w:spacing w:val="-6"/>
          <w:sz w:val="28"/>
        </w:rPr>
        <w:t xml:space="preserve"> </w:t>
      </w:r>
      <w:r>
        <w:rPr>
          <w:sz w:val="28"/>
        </w:rPr>
        <w:t>extra</w:t>
      </w:r>
      <w:r>
        <w:rPr>
          <w:spacing w:val="-4"/>
          <w:sz w:val="28"/>
        </w:rPr>
        <w:t xml:space="preserve"> </w:t>
      </w:r>
      <w:r>
        <w:rPr>
          <w:sz w:val="28"/>
        </w:rPr>
        <w:t>features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help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model.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instance:</w:t>
      </w:r>
    </w:p>
    <w:p w14:paraId="0FAD38BB">
      <w:pPr>
        <w:pStyle w:val="11"/>
        <w:numPr>
          <w:ilvl w:val="1"/>
          <w:numId w:val="5"/>
        </w:numPr>
        <w:tabs>
          <w:tab w:val="left" w:pos="1799"/>
        </w:tabs>
        <w:spacing w:before="0" w:after="0" w:line="321" w:lineRule="exact"/>
        <w:ind w:left="1799" w:right="0" w:hanging="359"/>
        <w:jc w:val="left"/>
        <w:rPr>
          <w:sz w:val="28"/>
        </w:rPr>
      </w:pPr>
      <w:r>
        <w:rPr>
          <w:sz w:val="28"/>
        </w:rPr>
        <w:t>Post</w:t>
      </w:r>
      <w:r>
        <w:rPr>
          <w:spacing w:val="-6"/>
          <w:sz w:val="28"/>
        </w:rPr>
        <w:t xml:space="preserve"> </w:t>
      </w:r>
      <w:r>
        <w:rPr>
          <w:sz w:val="28"/>
        </w:rPr>
        <w:t>length:</w:t>
      </w:r>
      <w:r>
        <w:rPr>
          <w:spacing w:val="-3"/>
          <w:sz w:val="28"/>
        </w:rPr>
        <w:t xml:space="preserve"> </w:t>
      </w:r>
      <w:r>
        <w:rPr>
          <w:sz w:val="28"/>
        </w:rPr>
        <w:t>How</w:t>
      </w:r>
      <w:r>
        <w:rPr>
          <w:spacing w:val="-3"/>
          <w:sz w:val="28"/>
        </w:rPr>
        <w:t xml:space="preserve"> </w:t>
      </w:r>
      <w:r>
        <w:rPr>
          <w:sz w:val="28"/>
        </w:rPr>
        <w:t>many</w:t>
      </w:r>
      <w:r>
        <w:rPr>
          <w:spacing w:val="-6"/>
          <w:sz w:val="28"/>
        </w:rPr>
        <w:t xml:space="preserve"> </w:t>
      </w:r>
      <w:r>
        <w:rPr>
          <w:sz w:val="28"/>
        </w:rPr>
        <w:t>words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characters</w:t>
      </w:r>
      <w:r>
        <w:rPr>
          <w:spacing w:val="-4"/>
          <w:sz w:val="28"/>
        </w:rPr>
        <w:t xml:space="preserve"> </w:t>
      </w:r>
      <w:r>
        <w:rPr>
          <w:sz w:val="28"/>
        </w:rPr>
        <w:t>were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used?</w:t>
      </w:r>
    </w:p>
    <w:p w14:paraId="19BE6467">
      <w:pPr>
        <w:pStyle w:val="11"/>
        <w:numPr>
          <w:ilvl w:val="1"/>
          <w:numId w:val="5"/>
        </w:numPr>
        <w:tabs>
          <w:tab w:val="left" w:pos="1799"/>
        </w:tabs>
        <w:spacing w:before="0" w:after="0" w:line="322" w:lineRule="exact"/>
        <w:ind w:left="1799" w:right="0" w:hanging="359"/>
        <w:jc w:val="left"/>
        <w:rPr>
          <w:sz w:val="28"/>
        </w:rPr>
      </w:pPr>
      <w:r>
        <w:rPr>
          <w:sz w:val="28"/>
        </w:rPr>
        <w:t>Emoji</w:t>
      </w:r>
      <w:r>
        <w:rPr>
          <w:spacing w:val="-7"/>
          <w:sz w:val="28"/>
        </w:rPr>
        <w:t xml:space="preserve"> </w:t>
      </w:r>
      <w:r>
        <w:rPr>
          <w:sz w:val="28"/>
        </w:rPr>
        <w:t>count:</w:t>
      </w:r>
      <w:r>
        <w:rPr>
          <w:spacing w:val="-5"/>
          <w:sz w:val="28"/>
        </w:rPr>
        <w:t xml:space="preserve"> </w:t>
      </w: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sz w:val="28"/>
        </w:rPr>
        <w:t>emojis</w:t>
      </w:r>
      <w:r>
        <w:rPr>
          <w:spacing w:val="-4"/>
          <w:sz w:val="28"/>
        </w:rPr>
        <w:t xml:space="preserve"> </w:t>
      </w:r>
      <w:r>
        <w:rPr>
          <w:sz w:val="28"/>
        </w:rPr>
        <w:t>often</w:t>
      </w:r>
      <w:r>
        <w:rPr>
          <w:spacing w:val="-5"/>
          <w:sz w:val="28"/>
        </w:rPr>
        <w:t xml:space="preserve"> </w:t>
      </w:r>
      <w:r>
        <w:rPr>
          <w:sz w:val="28"/>
        </w:rPr>
        <w:t>meant</w:t>
      </w:r>
      <w:r>
        <w:rPr>
          <w:spacing w:val="-5"/>
          <w:sz w:val="28"/>
        </w:rPr>
        <w:t xml:space="preserve"> </w:t>
      </w:r>
      <w:r>
        <w:rPr>
          <w:sz w:val="28"/>
        </w:rPr>
        <w:t>stronger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emotion.</w:t>
      </w:r>
    </w:p>
    <w:p w14:paraId="142C825D">
      <w:pPr>
        <w:pStyle w:val="11"/>
        <w:numPr>
          <w:ilvl w:val="1"/>
          <w:numId w:val="5"/>
        </w:numPr>
        <w:tabs>
          <w:tab w:val="left" w:pos="1800"/>
        </w:tabs>
        <w:spacing w:before="0" w:after="0" w:line="240" w:lineRule="auto"/>
        <w:ind w:left="1800" w:right="231" w:hanging="360"/>
        <w:jc w:val="left"/>
        <w:rPr>
          <w:sz w:val="28"/>
        </w:rPr>
      </w:pPr>
      <w:r>
        <w:rPr>
          <w:sz w:val="28"/>
        </w:rPr>
        <w:t>Punctuation:</w:t>
      </w:r>
      <w:r>
        <w:rPr>
          <w:spacing w:val="-4"/>
          <w:sz w:val="28"/>
        </w:rPr>
        <w:t xml:space="preserve"> </w:t>
      </w:r>
      <w:r>
        <w:rPr>
          <w:sz w:val="28"/>
        </w:rPr>
        <w:t>Posts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lots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exclamation</w:t>
      </w:r>
      <w:r>
        <w:rPr>
          <w:spacing w:val="-6"/>
          <w:sz w:val="28"/>
        </w:rPr>
        <w:t xml:space="preserve"> </w:t>
      </w:r>
      <w:r>
        <w:rPr>
          <w:sz w:val="28"/>
        </w:rPr>
        <w:t>marks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question</w:t>
      </w:r>
      <w:r>
        <w:rPr>
          <w:spacing w:val="-4"/>
          <w:sz w:val="28"/>
        </w:rPr>
        <w:t xml:space="preserve"> </w:t>
      </w:r>
      <w:r>
        <w:rPr>
          <w:sz w:val="28"/>
        </w:rPr>
        <w:t>marks often reflected excitement or frustration.</w:t>
      </w:r>
    </w:p>
    <w:p w14:paraId="5BB4D626">
      <w:pPr>
        <w:pStyle w:val="11"/>
        <w:numPr>
          <w:ilvl w:val="1"/>
          <w:numId w:val="5"/>
        </w:numPr>
        <w:tabs>
          <w:tab w:val="left" w:pos="1800"/>
        </w:tabs>
        <w:spacing w:before="0" w:after="0" w:line="242" w:lineRule="auto"/>
        <w:ind w:left="1800" w:right="1156" w:hanging="360"/>
        <w:jc w:val="left"/>
        <w:rPr>
          <w:sz w:val="28"/>
        </w:rPr>
      </w:pPr>
      <w:r>
        <w:rPr>
          <w:sz w:val="28"/>
        </w:rPr>
        <w:t>Hashtag</w:t>
      </w:r>
      <w:r>
        <w:rPr>
          <w:spacing w:val="-3"/>
          <w:sz w:val="28"/>
        </w:rPr>
        <w:t xml:space="preserve"> </w:t>
      </w:r>
      <w:r>
        <w:rPr>
          <w:sz w:val="28"/>
        </w:rPr>
        <w:t>density:</w:t>
      </w:r>
      <w:r>
        <w:rPr>
          <w:spacing w:val="-3"/>
          <w:sz w:val="28"/>
        </w:rPr>
        <w:t xml:space="preserve"> </w:t>
      </w:r>
      <w:r>
        <w:rPr>
          <w:sz w:val="28"/>
        </w:rPr>
        <w:t>Sometimes</w:t>
      </w:r>
      <w:r>
        <w:rPr>
          <w:spacing w:val="-3"/>
          <w:sz w:val="28"/>
        </w:rPr>
        <w:t xml:space="preserve"> </w:t>
      </w:r>
      <w:r>
        <w:rPr>
          <w:sz w:val="28"/>
        </w:rPr>
        <w:t>posts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many</w:t>
      </w:r>
      <w:r>
        <w:rPr>
          <w:spacing w:val="-3"/>
          <w:sz w:val="28"/>
        </w:rPr>
        <w:t xml:space="preserve"> </w:t>
      </w:r>
      <w:r>
        <w:rPr>
          <w:sz w:val="28"/>
        </w:rPr>
        <w:t>hashtags</w:t>
      </w:r>
      <w:r>
        <w:rPr>
          <w:spacing w:val="-3"/>
          <w:sz w:val="28"/>
        </w:rPr>
        <w:t xml:space="preserve"> </w:t>
      </w:r>
      <w:r>
        <w:rPr>
          <w:sz w:val="28"/>
        </w:rPr>
        <w:t>were promotional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leaned</w:t>
      </w:r>
      <w:r>
        <w:rPr>
          <w:spacing w:val="-6"/>
          <w:sz w:val="28"/>
        </w:rPr>
        <w:t xml:space="preserve"> </w:t>
      </w:r>
      <w:r>
        <w:rPr>
          <w:sz w:val="28"/>
        </w:rPr>
        <w:t>toward</w:t>
      </w:r>
      <w:r>
        <w:rPr>
          <w:spacing w:val="-6"/>
          <w:sz w:val="28"/>
        </w:rPr>
        <w:t xml:space="preserve"> </w:t>
      </w:r>
      <w:r>
        <w:rPr>
          <w:sz w:val="28"/>
        </w:rPr>
        <w:t>neutral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positive</w:t>
      </w:r>
      <w:r>
        <w:rPr>
          <w:spacing w:val="-7"/>
          <w:sz w:val="28"/>
        </w:rPr>
        <w:t xml:space="preserve"> </w:t>
      </w:r>
      <w:r>
        <w:rPr>
          <w:sz w:val="28"/>
        </w:rPr>
        <w:t>emotions.</w:t>
      </w:r>
    </w:p>
    <w:p w14:paraId="58F75D77">
      <w:pPr>
        <w:pStyle w:val="11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080" w:right="51" w:hanging="360"/>
        <w:jc w:val="left"/>
        <w:rPr>
          <w:sz w:val="28"/>
        </w:rPr>
      </w:pP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label</w:t>
      </w:r>
      <w:r>
        <w:rPr>
          <w:spacing w:val="-3"/>
          <w:sz w:val="28"/>
        </w:rPr>
        <w:t xml:space="preserve"> </w:t>
      </w:r>
      <w:r>
        <w:rPr>
          <w:sz w:val="28"/>
        </w:rPr>
        <w:t>encoding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convert</w:t>
      </w:r>
      <w:r>
        <w:rPr>
          <w:spacing w:val="-6"/>
          <w:sz w:val="28"/>
        </w:rPr>
        <w:t xml:space="preserve"> </w:t>
      </w:r>
      <w:r>
        <w:rPr>
          <w:sz w:val="28"/>
        </w:rPr>
        <w:t>emotion</w:t>
      </w:r>
      <w:r>
        <w:rPr>
          <w:spacing w:val="-7"/>
          <w:sz w:val="28"/>
        </w:rPr>
        <w:t xml:space="preserve"> </w:t>
      </w:r>
      <w:r>
        <w:rPr>
          <w:sz w:val="28"/>
        </w:rPr>
        <w:t>labels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4"/>
          <w:sz w:val="28"/>
        </w:rPr>
        <w:t xml:space="preserve"> </w:t>
      </w:r>
      <w:r>
        <w:rPr>
          <w:sz w:val="28"/>
        </w:rPr>
        <w:t>“joy”,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“sadness”, etc., into numbers the model could understand (e.g., joy = 0, sadness = 1, </w:t>
      </w:r>
      <w:r>
        <w:rPr>
          <w:spacing w:val="-2"/>
          <w:sz w:val="28"/>
        </w:rPr>
        <w:t>etc.).</w:t>
      </w:r>
    </w:p>
    <w:p w14:paraId="10E3B45A">
      <w:pPr>
        <w:spacing w:before="275"/>
        <w:ind w:left="360" w:right="0" w:firstLine="0"/>
        <w:jc w:val="left"/>
        <w:rPr>
          <w:sz w:val="28"/>
        </w:rPr>
      </w:pPr>
      <w:r>
        <w:rPr>
          <w:sz w:val="28"/>
        </w:rPr>
        <w:t>Finally, we checked whether our data had class imbalance (too many posts of one emotion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too</w:t>
      </w:r>
      <w:r>
        <w:rPr>
          <w:spacing w:val="-3"/>
          <w:sz w:val="28"/>
        </w:rPr>
        <w:t xml:space="preserve"> </w:t>
      </w:r>
      <w:r>
        <w:rPr>
          <w:sz w:val="28"/>
        </w:rPr>
        <w:t>few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another).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fix</w:t>
      </w:r>
      <w:r>
        <w:rPr>
          <w:spacing w:val="-6"/>
          <w:sz w:val="28"/>
        </w:rPr>
        <w:t xml:space="preserve"> </w:t>
      </w:r>
      <w:r>
        <w:rPr>
          <w:sz w:val="28"/>
        </w:rPr>
        <w:t>that,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SMOTE</w:t>
      </w:r>
      <w:r>
        <w:rPr>
          <w:spacing w:val="-3"/>
          <w:sz w:val="28"/>
        </w:rPr>
        <w:t xml:space="preserve"> </w:t>
      </w:r>
      <w:r>
        <w:rPr>
          <w:sz w:val="28"/>
        </w:rPr>
        <w:t>(Synthetic</w:t>
      </w:r>
      <w:r>
        <w:rPr>
          <w:spacing w:val="-3"/>
          <w:sz w:val="28"/>
        </w:rPr>
        <w:t xml:space="preserve"> </w:t>
      </w:r>
      <w:r>
        <w:rPr>
          <w:sz w:val="28"/>
        </w:rPr>
        <w:t>Minority Oversampling Technique), which creates synthetic examples for underrepresented emotions to balance things out.</w:t>
      </w:r>
    </w:p>
    <w:p w14:paraId="460C0EEB">
      <w:pPr>
        <w:spacing w:before="280" w:line="240" w:lineRule="auto"/>
        <w:ind w:left="360" w:right="193" w:firstLine="0"/>
        <w:jc w:val="both"/>
        <w:rPr>
          <w:sz w:val="28"/>
        </w:rPr>
      </w:pP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engineered</w:t>
      </w:r>
      <w:r>
        <w:rPr>
          <w:spacing w:val="-3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gave</w:t>
      </w:r>
      <w:r>
        <w:rPr>
          <w:spacing w:val="-4"/>
          <w:sz w:val="28"/>
        </w:rPr>
        <w:t xml:space="preserve"> </w:t>
      </w:r>
      <w:r>
        <w:rPr>
          <w:sz w:val="28"/>
        </w:rPr>
        <w:t>our</w:t>
      </w:r>
      <w:r>
        <w:rPr>
          <w:spacing w:val="-4"/>
          <w:sz w:val="28"/>
        </w:rPr>
        <w:t xml:space="preserve"> </w:t>
      </w:r>
      <w:r>
        <w:rPr>
          <w:sz w:val="28"/>
        </w:rPr>
        <w:t>models</w:t>
      </w:r>
      <w:r>
        <w:rPr>
          <w:spacing w:val="-3"/>
          <w:sz w:val="28"/>
        </w:rPr>
        <w:t xml:space="preserve"> </w:t>
      </w:r>
      <w:r>
        <w:rPr>
          <w:sz w:val="28"/>
        </w:rPr>
        <w:t>more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z w:val="28"/>
        </w:rPr>
        <w:t>with —</w:t>
      </w:r>
      <w:r>
        <w:rPr>
          <w:spacing w:val="-4"/>
          <w:sz w:val="28"/>
        </w:rPr>
        <w:t xml:space="preserve"> </w:t>
      </w:r>
      <w:r>
        <w:rPr>
          <w:sz w:val="28"/>
        </w:rPr>
        <w:t>not just</w:t>
      </w:r>
      <w:r>
        <w:rPr>
          <w:spacing w:val="-1"/>
          <w:sz w:val="28"/>
        </w:rPr>
        <w:t xml:space="preserve"> </w:t>
      </w: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words</w:t>
      </w:r>
      <w:r>
        <w:rPr>
          <w:spacing w:val="-1"/>
          <w:sz w:val="28"/>
        </w:rPr>
        <w:t xml:space="preserve"> </w:t>
      </w:r>
      <w:r>
        <w:rPr>
          <w:sz w:val="28"/>
        </w:rPr>
        <w:t>were used, but how</w:t>
      </w:r>
      <w:r>
        <w:rPr>
          <w:spacing w:val="-1"/>
          <w:sz w:val="28"/>
        </w:rPr>
        <w:t xml:space="preserve"> </w:t>
      </w:r>
      <w:r>
        <w:rPr>
          <w:sz w:val="28"/>
        </w:rPr>
        <w:t>they were</w:t>
      </w:r>
      <w:r>
        <w:rPr>
          <w:spacing w:val="-1"/>
          <w:sz w:val="28"/>
        </w:rPr>
        <w:t xml:space="preserve"> </w:t>
      </w:r>
      <w:r>
        <w:rPr>
          <w:sz w:val="28"/>
        </w:rPr>
        <w:t>used,</w:t>
      </w:r>
      <w:r>
        <w:rPr>
          <w:spacing w:val="-2"/>
          <w:sz w:val="28"/>
        </w:rPr>
        <w:t xml:space="preserve"> </w:t>
      </w:r>
      <w:r>
        <w:rPr>
          <w:sz w:val="28"/>
        </w:rPr>
        <w:t>which really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helped improve </w:t>
      </w:r>
      <w:r>
        <w:rPr>
          <w:spacing w:val="-2"/>
          <w:sz w:val="28"/>
        </w:rPr>
        <w:t>accuracy.</w:t>
      </w:r>
    </w:p>
    <w:p w14:paraId="01AD537C">
      <w:pPr>
        <w:pStyle w:val="8"/>
        <w:rPr>
          <w:i w:val="0"/>
        </w:rPr>
      </w:pPr>
    </w:p>
    <w:p w14:paraId="2C1D27EC">
      <w:pPr>
        <w:pStyle w:val="8"/>
        <w:rPr>
          <w:i w:val="0"/>
        </w:rPr>
      </w:pPr>
    </w:p>
    <w:p w14:paraId="4AEE7B7E">
      <w:pPr>
        <w:pStyle w:val="8"/>
        <w:rPr>
          <w:i w:val="0"/>
        </w:rPr>
      </w:pPr>
    </w:p>
    <w:p w14:paraId="33BC2460">
      <w:pPr>
        <w:pStyle w:val="8"/>
        <w:spacing w:before="43"/>
        <w:rPr>
          <w:i w:val="0"/>
        </w:rPr>
      </w:pPr>
    </w:p>
    <w:p w14:paraId="7E87FC9E">
      <w:pPr>
        <w:pStyle w:val="3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</w:pPr>
      <w:r>
        <w:rPr>
          <w:color w:val="970000"/>
        </w:rPr>
        <w:t>Model</w:t>
      </w:r>
      <w:r>
        <w:rPr>
          <w:color w:val="970000"/>
          <w:spacing w:val="-2"/>
        </w:rPr>
        <w:t xml:space="preserve"> Building</w:t>
      </w:r>
    </w:p>
    <w:p w14:paraId="33EC7716">
      <w:pPr>
        <w:pStyle w:val="8"/>
        <w:spacing w:before="311" w:line="266" w:lineRule="auto"/>
        <w:ind w:left="730" w:right="61" w:hanging="10"/>
      </w:pPr>
      <w:r>
        <w:t>After transforming the text into numerical form through vectorization, we moved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part —</w:t>
      </w:r>
      <w:r>
        <w:rPr>
          <w:spacing w:val="-6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evaluating</w:t>
      </w:r>
      <w:r>
        <w:rPr>
          <w:spacing w:val="-2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classify the emotion behind each social media post.</w:t>
      </w:r>
    </w:p>
    <w:p w14:paraId="570F807C">
      <w:pPr>
        <w:pStyle w:val="8"/>
        <w:spacing w:before="60" w:line="264" w:lineRule="auto"/>
        <w:ind w:left="730" w:right="130" w:hanging="10"/>
      </w:pPr>
      <w:r>
        <w:t>We</w:t>
      </w:r>
      <w:r>
        <w:rPr>
          <w:spacing w:val="-10"/>
        </w:rPr>
        <w:t xml:space="preserve"> </w:t>
      </w:r>
      <w:r>
        <w:t>explored</w:t>
      </w:r>
      <w:r>
        <w:rPr>
          <w:spacing w:val="-9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traditional</w:t>
      </w:r>
      <w:r>
        <w:rPr>
          <w:spacing w:val="-9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deep</w:t>
      </w:r>
      <w:r>
        <w:rPr>
          <w:spacing w:val="-9"/>
        </w:rPr>
        <w:t xml:space="preserve"> </w:t>
      </w:r>
      <w:r>
        <w:t>learning</w:t>
      </w:r>
      <w:r>
        <w:rPr>
          <w:spacing w:val="-12"/>
        </w:rPr>
        <w:t xml:space="preserve"> </w:t>
      </w:r>
      <w:r>
        <w:t>approaches to find the most effective solution.</w:t>
      </w:r>
    </w:p>
    <w:p w14:paraId="4879E864">
      <w:pPr>
        <w:pStyle w:val="5"/>
        <w:spacing w:before="65"/>
      </w:pPr>
      <w:r>
        <w:rPr>
          <w:spacing w:val="-2"/>
        </w:rPr>
        <w:t>Traditional</w:t>
      </w:r>
      <w:r>
        <w:rPr>
          <w:spacing w:val="2"/>
        </w:rPr>
        <w:t xml:space="preserve"> </w:t>
      </w:r>
      <w:r>
        <w:rPr>
          <w:spacing w:val="-2"/>
        </w:rPr>
        <w:t>Models:</w:t>
      </w:r>
    </w:p>
    <w:p w14:paraId="167A0C1B">
      <w:pPr>
        <w:pStyle w:val="11"/>
        <w:numPr>
          <w:ilvl w:val="0"/>
          <w:numId w:val="6"/>
        </w:numPr>
        <w:tabs>
          <w:tab w:val="left" w:pos="1080"/>
        </w:tabs>
        <w:spacing w:before="95" w:after="0" w:line="264" w:lineRule="auto"/>
        <w:ind w:left="1080" w:right="482" w:hanging="360"/>
        <w:jc w:val="left"/>
        <w:rPr>
          <w:i/>
          <w:sz w:val="28"/>
        </w:rPr>
      </w:pPr>
      <w:r>
        <w:rPr>
          <w:i/>
          <w:sz w:val="28"/>
        </w:rPr>
        <w:t>We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started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with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Logistic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Regression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Support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Vector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Machine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(SVM), which are known for their strong performance in text classification.</w:t>
      </w:r>
    </w:p>
    <w:p w14:paraId="34C1FFDF">
      <w:pPr>
        <w:pStyle w:val="11"/>
        <w:spacing w:after="0" w:line="264" w:lineRule="auto"/>
        <w:jc w:val="left"/>
        <w:rPr>
          <w:i/>
          <w:sz w:val="28"/>
        </w:rPr>
        <w:sectPr>
          <w:pgSz w:w="12240" w:h="15840"/>
          <w:pgMar w:top="1260" w:right="1440" w:bottom="280" w:left="1080" w:header="346" w:footer="0" w:gutter="0"/>
          <w:cols w:space="720" w:num="1"/>
        </w:sectPr>
      </w:pPr>
    </w:p>
    <w:p w14:paraId="1579E599">
      <w:pPr>
        <w:pStyle w:val="11"/>
        <w:numPr>
          <w:ilvl w:val="0"/>
          <w:numId w:val="6"/>
        </w:numPr>
        <w:tabs>
          <w:tab w:val="left" w:pos="1080"/>
        </w:tabs>
        <w:spacing w:before="79" w:after="0" w:line="266" w:lineRule="auto"/>
        <w:ind w:left="1080" w:right="269" w:hanging="360"/>
        <w:jc w:val="left"/>
        <w:rPr>
          <w:i/>
          <w:sz w:val="28"/>
        </w:rPr>
      </w:pPr>
      <w:r>
        <w:rPr>
          <w:i/>
          <w:sz w:val="28"/>
        </w:rPr>
        <w:t>These models were trained using TF-IDF vectors. While fast and interpretable,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had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limitations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understanding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context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complex </w:t>
      </w:r>
      <w:r>
        <w:rPr>
          <w:i/>
          <w:spacing w:val="-2"/>
          <w:sz w:val="28"/>
        </w:rPr>
        <w:t>sentences.</w:t>
      </w:r>
    </w:p>
    <w:p w14:paraId="08350221">
      <w:pPr>
        <w:pStyle w:val="5"/>
        <w:spacing w:before="58"/>
      </w:pP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Models:</w:t>
      </w:r>
    </w:p>
    <w:p w14:paraId="31CAE40F">
      <w:pPr>
        <w:pStyle w:val="8"/>
        <w:rPr>
          <w:b/>
          <w:sz w:val="20"/>
        </w:rPr>
      </w:pPr>
    </w:p>
    <w:p w14:paraId="3CDEF3A7">
      <w:pPr>
        <w:pStyle w:val="8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262255</wp:posOffset>
            </wp:positionV>
            <wp:extent cx="3604260" cy="256032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5CAAB">
      <w:pPr>
        <w:pStyle w:val="11"/>
        <w:numPr>
          <w:ilvl w:val="0"/>
          <w:numId w:val="6"/>
        </w:numPr>
        <w:tabs>
          <w:tab w:val="left" w:pos="1080"/>
        </w:tabs>
        <w:spacing w:before="101" w:after="0" w:line="266" w:lineRule="auto"/>
        <w:ind w:left="1080" w:right="11" w:hanging="360"/>
        <w:jc w:val="left"/>
        <w:rPr>
          <w:i/>
          <w:sz w:val="28"/>
        </w:rPr>
      </w:pPr>
      <w:r>
        <w:rPr>
          <w:i/>
          <w:sz w:val="28"/>
        </w:rPr>
        <w:t>We built and trained an LSTM (Long Short-Term Memory) model, a type of recurrent neural network (RNN) capable of capturing long-term dependencies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sequences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ideal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understanding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sentence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structure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and emotional flow in text.</w:t>
      </w:r>
    </w:p>
    <w:p w14:paraId="77A1B9BA">
      <w:pPr>
        <w:pStyle w:val="11"/>
        <w:numPr>
          <w:ilvl w:val="0"/>
          <w:numId w:val="6"/>
        </w:numPr>
        <w:tabs>
          <w:tab w:val="left" w:pos="1080"/>
        </w:tabs>
        <w:spacing w:before="59" w:after="0" w:line="266" w:lineRule="auto"/>
        <w:ind w:left="1080" w:right="109" w:hanging="360"/>
        <w:jc w:val="left"/>
        <w:rPr>
          <w:i/>
          <w:sz w:val="28"/>
        </w:rPr>
      </w:pPr>
      <w:r>
        <w:rPr>
          <w:i/>
          <w:sz w:val="28"/>
        </w:rPr>
        <w:t>We also fine-tuned BERT (Bidirectional Encoder Representations from Transformers)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HuggingFace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Transformers.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BERT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provides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contextual embeddings, meaning it understands the meaning of a word based on the words around it.</w:t>
      </w:r>
    </w:p>
    <w:p w14:paraId="7796452D">
      <w:pPr>
        <w:pStyle w:val="5"/>
        <w:spacing w:before="59"/>
      </w:pPr>
      <w:r>
        <w:t>Model</w:t>
      </w:r>
      <w:r>
        <w:rPr>
          <w:spacing w:val="-1"/>
        </w:rPr>
        <w:t xml:space="preserve"> </w:t>
      </w:r>
      <w:r>
        <w:rPr>
          <w:spacing w:val="-2"/>
        </w:rPr>
        <w:t>Evaluation:</w:t>
      </w:r>
    </w:p>
    <w:p w14:paraId="40A310A0">
      <w:pPr>
        <w:pStyle w:val="8"/>
        <w:spacing w:before="188"/>
        <w:rPr>
          <w:b/>
        </w:rPr>
      </w:pPr>
    </w:p>
    <w:p w14:paraId="6252D467">
      <w:pPr>
        <w:pStyle w:val="11"/>
        <w:numPr>
          <w:ilvl w:val="0"/>
          <w:numId w:val="6"/>
        </w:numPr>
        <w:tabs>
          <w:tab w:val="left" w:pos="1080"/>
        </w:tabs>
        <w:spacing w:before="1" w:after="0" w:line="240" w:lineRule="auto"/>
        <w:ind w:left="1080" w:right="0" w:hanging="360"/>
        <w:jc w:val="left"/>
        <w:rPr>
          <w:i/>
          <w:sz w:val="28"/>
        </w:rPr>
      </w:pPr>
      <w:r>
        <w:rPr>
          <w:i/>
          <w:sz w:val="28"/>
        </w:rPr>
        <w:t>We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used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accuracy,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precision,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recall,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F1-score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evaluate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each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model.</w:t>
      </w:r>
    </w:p>
    <w:p w14:paraId="6C1A0003">
      <w:pPr>
        <w:pStyle w:val="11"/>
        <w:numPr>
          <w:ilvl w:val="0"/>
          <w:numId w:val="6"/>
        </w:numPr>
        <w:tabs>
          <w:tab w:val="left" w:pos="1080"/>
        </w:tabs>
        <w:spacing w:before="95" w:after="0" w:line="266" w:lineRule="auto"/>
        <w:ind w:left="1080" w:right="644" w:hanging="360"/>
        <w:jc w:val="left"/>
        <w:rPr>
          <w:i/>
          <w:sz w:val="28"/>
        </w:rPr>
      </w:pPr>
      <w:r>
        <w:rPr>
          <w:i/>
          <w:sz w:val="28"/>
        </w:rPr>
        <w:t>Confusion matrices helped us visualize which emotion classes were frequently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misclassified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example,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“neutral”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“sadness”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often </w:t>
      </w:r>
      <w:r>
        <w:rPr>
          <w:i/>
          <w:spacing w:val="-2"/>
          <w:sz w:val="28"/>
        </w:rPr>
        <w:t>overlapped.</w:t>
      </w:r>
    </w:p>
    <w:p w14:paraId="585AF034">
      <w:pPr>
        <w:pStyle w:val="11"/>
        <w:numPr>
          <w:ilvl w:val="0"/>
          <w:numId w:val="6"/>
        </w:numPr>
        <w:tabs>
          <w:tab w:val="left" w:pos="1080"/>
        </w:tabs>
        <w:spacing w:before="58" w:after="0" w:line="266" w:lineRule="auto"/>
        <w:ind w:left="1080" w:right="110" w:hanging="360"/>
        <w:jc w:val="left"/>
        <w:rPr>
          <w:i/>
          <w:sz w:val="28"/>
        </w:rPr>
      </w:pPr>
      <w:r>
        <w:rPr>
          <w:i/>
          <w:sz w:val="28"/>
        </w:rPr>
        <w:t>The LSTM model significantly outperformed the traditional ones in capturing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emotional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nuances.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BERT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gave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best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overall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results,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especially for complex sentences and underrepresented emotions like “fear” or </w:t>
      </w:r>
      <w:r>
        <w:rPr>
          <w:i/>
          <w:spacing w:val="-2"/>
          <w:sz w:val="28"/>
        </w:rPr>
        <w:t>“surprise”.</w:t>
      </w:r>
    </w:p>
    <w:p w14:paraId="0E3E9D4A">
      <w:pPr>
        <w:pStyle w:val="11"/>
        <w:spacing w:after="0" w:line="266" w:lineRule="auto"/>
        <w:jc w:val="left"/>
        <w:rPr>
          <w:i/>
          <w:sz w:val="28"/>
        </w:rPr>
        <w:sectPr>
          <w:pgSz w:w="12240" w:h="15840"/>
          <w:pgMar w:top="1260" w:right="1440" w:bottom="280" w:left="1080" w:header="346" w:footer="0" w:gutter="0"/>
          <w:cols w:space="720" w:num="1"/>
        </w:sectPr>
      </w:pPr>
    </w:p>
    <w:p w14:paraId="409D8075">
      <w:pPr>
        <w:pStyle w:val="8"/>
        <w:spacing w:before="79" w:line="266" w:lineRule="auto"/>
        <w:ind w:left="730" w:right="396" w:hanging="10"/>
      </w:pPr>
      <w:r>
        <w:t>Future</w:t>
      </w:r>
      <w:r>
        <w:rPr>
          <w:spacing w:val="-7"/>
        </w:rPr>
        <w:t xml:space="preserve"> </w:t>
      </w:r>
      <w:r>
        <w:t>Scope:</w:t>
      </w:r>
      <w:r>
        <w:rPr>
          <w:spacing w:val="-10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integrate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best-performing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(BERT)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 web-based dashboard for real-time social media emotion tracking, with features like keyword alerts and emotion heatmaps.</w:t>
      </w:r>
    </w:p>
    <w:p w14:paraId="556A499E">
      <w:pPr>
        <w:pStyle w:val="8"/>
        <w:spacing w:before="154"/>
      </w:pPr>
    </w:p>
    <w:p w14:paraId="31AC178C">
      <w:pPr>
        <w:pStyle w:val="3"/>
        <w:numPr>
          <w:ilvl w:val="0"/>
          <w:numId w:val="1"/>
        </w:numPr>
        <w:tabs>
          <w:tab w:val="left" w:pos="645"/>
        </w:tabs>
        <w:spacing w:before="0" w:after="0" w:line="240" w:lineRule="auto"/>
        <w:ind w:left="645" w:right="0" w:hanging="299"/>
        <w:jc w:val="left"/>
      </w:pPr>
      <w:r>
        <w:rPr>
          <w:color w:val="970000"/>
        </w:rPr>
        <w:t>Visualization</w:t>
      </w:r>
      <w:r>
        <w:rPr>
          <w:color w:val="970000"/>
          <w:spacing w:val="-6"/>
        </w:rPr>
        <w:t xml:space="preserve"> </w:t>
      </w:r>
      <w:r>
        <w:rPr>
          <w:color w:val="970000"/>
        </w:rPr>
        <w:t>of</w:t>
      </w:r>
      <w:r>
        <w:rPr>
          <w:color w:val="970000"/>
          <w:spacing w:val="-5"/>
        </w:rPr>
        <w:t xml:space="preserve"> </w:t>
      </w:r>
      <w:r>
        <w:rPr>
          <w:color w:val="970000"/>
        </w:rPr>
        <w:t>Results</w:t>
      </w:r>
      <w:r>
        <w:rPr>
          <w:color w:val="970000"/>
          <w:spacing w:val="-7"/>
        </w:rPr>
        <w:t xml:space="preserve"> </w:t>
      </w:r>
      <w:r>
        <w:rPr>
          <w:color w:val="970000"/>
        </w:rPr>
        <w:t>&amp;</w:t>
      </w:r>
      <w:r>
        <w:rPr>
          <w:color w:val="970000"/>
          <w:spacing w:val="-6"/>
        </w:rPr>
        <w:t xml:space="preserve"> </w:t>
      </w:r>
      <w:r>
        <w:rPr>
          <w:color w:val="970000"/>
        </w:rPr>
        <w:t>Model</w:t>
      </w:r>
      <w:r>
        <w:rPr>
          <w:color w:val="970000"/>
          <w:spacing w:val="-5"/>
        </w:rPr>
        <w:t xml:space="preserve"> </w:t>
      </w:r>
      <w:r>
        <w:rPr>
          <w:color w:val="970000"/>
          <w:spacing w:val="-2"/>
        </w:rPr>
        <w:t>Insights</w:t>
      </w:r>
    </w:p>
    <w:p w14:paraId="3824497C">
      <w:pPr>
        <w:pStyle w:val="5"/>
        <w:numPr>
          <w:ilvl w:val="1"/>
          <w:numId w:val="1"/>
        </w:numPr>
        <w:tabs>
          <w:tab w:val="left" w:pos="1065"/>
        </w:tabs>
        <w:spacing w:before="268" w:after="0" w:line="240" w:lineRule="auto"/>
        <w:ind w:left="1065" w:right="0" w:hanging="359"/>
        <w:jc w:val="left"/>
        <w:rPr>
          <w:rFonts w:ascii="Arial" w:hAnsi="Arial"/>
          <w:b w:val="0"/>
        </w:rPr>
      </w:pPr>
      <w:r>
        <w:t>Model</w:t>
      </w:r>
      <w:r>
        <w:rPr>
          <w:spacing w:val="-7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rPr>
          <w:spacing w:val="-2"/>
        </w:rPr>
        <w:t>Metrics:</w:t>
      </w:r>
    </w:p>
    <w:p w14:paraId="479D0A76">
      <w:pPr>
        <w:pStyle w:val="11"/>
        <w:numPr>
          <w:ilvl w:val="2"/>
          <w:numId w:val="1"/>
        </w:numPr>
        <w:tabs>
          <w:tab w:val="left" w:pos="1800"/>
        </w:tabs>
        <w:spacing w:before="34" w:after="0" w:line="240" w:lineRule="auto"/>
        <w:ind w:left="1800" w:right="0" w:hanging="744"/>
        <w:jc w:val="left"/>
        <w:rPr>
          <w:i/>
          <w:sz w:val="28"/>
        </w:rPr>
      </w:pPr>
      <w:r>
        <w:rPr>
          <w:i/>
          <w:sz w:val="28"/>
        </w:rPr>
        <w:t>Confusion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Matrix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each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model</w:t>
      </w:r>
    </w:p>
    <w:p w14:paraId="603A2742">
      <w:pPr>
        <w:pStyle w:val="11"/>
        <w:numPr>
          <w:ilvl w:val="2"/>
          <w:numId w:val="1"/>
        </w:numPr>
        <w:tabs>
          <w:tab w:val="left" w:pos="1800"/>
        </w:tabs>
        <w:spacing w:before="34" w:after="0" w:line="240" w:lineRule="auto"/>
        <w:ind w:left="1800" w:right="0" w:hanging="744"/>
        <w:jc w:val="left"/>
        <w:rPr>
          <w:i/>
          <w:sz w:val="28"/>
        </w:rPr>
      </w:pPr>
      <w:r>
        <w:rPr>
          <w:i/>
          <w:sz w:val="28"/>
        </w:rPr>
        <w:t>ROC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Curves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each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emotion</w:t>
      </w:r>
      <w:r>
        <w:rPr>
          <w:i/>
          <w:spacing w:val="-3"/>
          <w:sz w:val="28"/>
        </w:rPr>
        <w:t xml:space="preserve"> </w:t>
      </w:r>
      <w:r>
        <w:rPr>
          <w:i/>
          <w:spacing w:val="-4"/>
          <w:sz w:val="28"/>
        </w:rPr>
        <w:t>class</w:t>
      </w:r>
    </w:p>
    <w:p w14:paraId="1D7DD2A7">
      <w:pPr>
        <w:pStyle w:val="11"/>
        <w:numPr>
          <w:ilvl w:val="2"/>
          <w:numId w:val="1"/>
        </w:numPr>
        <w:tabs>
          <w:tab w:val="left" w:pos="1800"/>
        </w:tabs>
        <w:spacing w:before="38" w:after="0" w:line="240" w:lineRule="auto"/>
        <w:ind w:left="1800" w:right="0" w:hanging="744"/>
        <w:jc w:val="left"/>
        <w:rPr>
          <w:i/>
          <w:sz w:val="28"/>
        </w:rPr>
      </w:pPr>
      <w:r>
        <w:rPr>
          <w:i/>
          <w:sz w:val="28"/>
        </w:rPr>
        <w:t>Accuracy,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Precision,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Recall,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F1-</w:t>
      </w:r>
      <w:r>
        <w:rPr>
          <w:i/>
          <w:spacing w:val="-4"/>
          <w:sz w:val="28"/>
        </w:rPr>
        <w:t>Score</w:t>
      </w:r>
    </w:p>
    <w:p w14:paraId="6B9F09FF">
      <w:pPr>
        <w:pStyle w:val="5"/>
        <w:numPr>
          <w:ilvl w:val="1"/>
          <w:numId w:val="1"/>
        </w:numPr>
        <w:tabs>
          <w:tab w:val="left" w:pos="1065"/>
        </w:tabs>
        <w:spacing w:before="34" w:after="0" w:line="240" w:lineRule="auto"/>
        <w:ind w:left="1065" w:right="0" w:hanging="359"/>
        <w:jc w:val="left"/>
        <w:rPr>
          <w:rFonts w:ascii="Arial" w:hAnsi="Arial"/>
          <w:b w:val="0"/>
        </w:rPr>
      </w:pPr>
      <w:r>
        <w:rPr>
          <w:spacing w:val="-2"/>
        </w:rPr>
        <w:t>Visual</w:t>
      </w:r>
      <w:r>
        <w:rPr>
          <w:spacing w:val="-12"/>
        </w:rPr>
        <w:t xml:space="preserve"> </w:t>
      </w:r>
      <w:r>
        <w:rPr>
          <w:spacing w:val="-2"/>
        </w:rPr>
        <w:t>Insights:</w:t>
      </w:r>
    </w:p>
    <w:p w14:paraId="5346E2C6">
      <w:pPr>
        <w:pStyle w:val="11"/>
        <w:numPr>
          <w:ilvl w:val="2"/>
          <w:numId w:val="1"/>
        </w:numPr>
        <w:tabs>
          <w:tab w:val="left" w:pos="1800"/>
        </w:tabs>
        <w:spacing w:before="35" w:after="0" w:line="240" w:lineRule="auto"/>
        <w:ind w:left="1800" w:right="0" w:hanging="744"/>
        <w:jc w:val="left"/>
        <w:rPr>
          <w:i/>
          <w:sz w:val="28"/>
        </w:rPr>
      </w:pPr>
      <w:r>
        <w:rPr>
          <w:i/>
          <w:sz w:val="28"/>
        </w:rPr>
        <w:t>Real-time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dashboard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(Streamlit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Flask)</w:t>
      </w:r>
    </w:p>
    <w:p w14:paraId="43F79646">
      <w:pPr>
        <w:pStyle w:val="11"/>
        <w:numPr>
          <w:ilvl w:val="2"/>
          <w:numId w:val="1"/>
        </w:numPr>
        <w:tabs>
          <w:tab w:val="left" w:pos="1800"/>
        </w:tabs>
        <w:spacing w:before="34" w:after="0" w:line="240" w:lineRule="auto"/>
        <w:ind w:left="1800" w:right="0" w:hanging="744"/>
        <w:jc w:val="left"/>
        <w:rPr>
          <w:i/>
          <w:sz w:val="28"/>
        </w:rPr>
      </w:pPr>
      <w:r>
        <w:rPr>
          <w:i/>
          <w:sz w:val="28"/>
        </w:rPr>
        <w:t>Time-based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emotion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trend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line</w:t>
      </w:r>
      <w:r>
        <w:rPr>
          <w:i/>
          <w:spacing w:val="-14"/>
          <w:sz w:val="28"/>
        </w:rPr>
        <w:t xml:space="preserve"> </w:t>
      </w:r>
      <w:r>
        <w:rPr>
          <w:i/>
          <w:spacing w:val="-2"/>
          <w:sz w:val="28"/>
        </w:rPr>
        <w:t>graphs</w:t>
      </w:r>
    </w:p>
    <w:p w14:paraId="06A1AE89">
      <w:pPr>
        <w:pStyle w:val="11"/>
        <w:numPr>
          <w:ilvl w:val="2"/>
          <w:numId w:val="1"/>
        </w:numPr>
        <w:tabs>
          <w:tab w:val="left" w:pos="1800"/>
        </w:tabs>
        <w:spacing w:before="34" w:after="0" w:line="240" w:lineRule="auto"/>
        <w:ind w:left="1800" w:right="0" w:hanging="744"/>
        <w:jc w:val="left"/>
        <w:rPr>
          <w:i/>
          <w:sz w:val="28"/>
        </w:rPr>
      </w:pPr>
      <w:r>
        <w:rPr>
          <w:i/>
          <w:sz w:val="28"/>
        </w:rPr>
        <w:t>Word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clouds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showing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top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words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per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emotion</w:t>
      </w:r>
    </w:p>
    <w:p w14:paraId="02AB3D87">
      <w:pPr>
        <w:pStyle w:val="11"/>
        <w:numPr>
          <w:ilvl w:val="2"/>
          <w:numId w:val="1"/>
        </w:numPr>
        <w:tabs>
          <w:tab w:val="left" w:pos="1800"/>
        </w:tabs>
        <w:spacing w:before="37" w:after="0" w:line="240" w:lineRule="auto"/>
        <w:ind w:left="1800" w:right="0" w:hanging="744"/>
        <w:jc w:val="left"/>
        <w:rPr>
          <w:i/>
          <w:sz w:val="28"/>
        </w:rPr>
      </w:pPr>
      <w:r>
        <w:rPr>
          <w:i/>
          <w:sz w:val="28"/>
        </w:rPr>
        <w:t>Distribution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emotion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intensity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over</w:t>
      </w:r>
      <w:r>
        <w:rPr>
          <w:i/>
          <w:spacing w:val="-8"/>
          <w:sz w:val="28"/>
        </w:rPr>
        <w:t xml:space="preserve"> </w:t>
      </w:r>
      <w:r>
        <w:rPr>
          <w:i/>
          <w:spacing w:val="-4"/>
          <w:sz w:val="28"/>
        </w:rPr>
        <w:t>posts</w:t>
      </w:r>
    </w:p>
    <w:p w14:paraId="056FD6A0">
      <w:pPr>
        <w:pStyle w:val="8"/>
      </w:pPr>
    </w:p>
    <w:p w14:paraId="5680FC5B">
      <w:pPr>
        <w:pStyle w:val="8"/>
      </w:pPr>
    </w:p>
    <w:p w14:paraId="600CF754">
      <w:pPr>
        <w:pStyle w:val="8"/>
        <w:spacing w:before="131"/>
      </w:pPr>
    </w:p>
    <w:p w14:paraId="749C8EC2">
      <w:pPr>
        <w:pStyle w:val="3"/>
        <w:numPr>
          <w:ilvl w:val="0"/>
          <w:numId w:val="1"/>
        </w:numPr>
        <w:tabs>
          <w:tab w:val="left" w:pos="796"/>
        </w:tabs>
        <w:spacing w:before="1" w:after="0" w:line="240" w:lineRule="auto"/>
        <w:ind w:left="796" w:right="0" w:hanging="450"/>
        <w:jc w:val="left"/>
      </w:pPr>
      <w:r>
        <w:rPr>
          <w:color w:val="970000"/>
          <w:spacing w:val="-2"/>
        </w:rPr>
        <w:t>Tools</w:t>
      </w:r>
      <w:r>
        <w:rPr>
          <w:color w:val="970000"/>
          <w:spacing w:val="-11"/>
        </w:rPr>
        <w:t xml:space="preserve"> </w:t>
      </w:r>
      <w:r>
        <w:rPr>
          <w:color w:val="970000"/>
          <w:spacing w:val="-2"/>
        </w:rPr>
        <w:t>and</w:t>
      </w:r>
      <w:r>
        <w:rPr>
          <w:color w:val="970000"/>
          <w:spacing w:val="-15"/>
        </w:rPr>
        <w:t xml:space="preserve"> </w:t>
      </w:r>
      <w:r>
        <w:rPr>
          <w:color w:val="970000"/>
          <w:spacing w:val="-2"/>
        </w:rPr>
        <w:t>Technologies</w:t>
      </w:r>
      <w:r>
        <w:rPr>
          <w:color w:val="970000"/>
          <w:spacing w:val="-10"/>
        </w:rPr>
        <w:t xml:space="preserve"> </w:t>
      </w:r>
      <w:r>
        <w:rPr>
          <w:color w:val="970000"/>
          <w:spacing w:val="-4"/>
        </w:rPr>
        <w:t>Used</w:t>
      </w:r>
    </w:p>
    <w:p w14:paraId="56418549">
      <w:pPr>
        <w:pStyle w:val="11"/>
        <w:numPr>
          <w:ilvl w:val="1"/>
          <w:numId w:val="1"/>
        </w:numPr>
        <w:tabs>
          <w:tab w:val="left" w:pos="1065"/>
        </w:tabs>
        <w:spacing w:before="267" w:after="0" w:line="240" w:lineRule="auto"/>
        <w:ind w:left="1065" w:right="0" w:hanging="359"/>
        <w:jc w:val="left"/>
        <w:rPr>
          <w:rFonts w:ascii="Arial" w:hAnsi="Arial"/>
          <w:i/>
          <w:sz w:val="28"/>
        </w:rPr>
      </w:pPr>
      <w:r>
        <w:rPr>
          <w:i/>
          <w:sz w:val="28"/>
        </w:rPr>
        <w:t>Programming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Language: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Python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8"/>
          <w:sz w:val="28"/>
        </w:rPr>
        <w:t xml:space="preserve"> </w:t>
      </w:r>
      <w:r>
        <w:rPr>
          <w:i/>
          <w:spacing w:val="-5"/>
          <w:sz w:val="28"/>
        </w:rPr>
        <w:t>R.</w:t>
      </w:r>
    </w:p>
    <w:p w14:paraId="368086AA">
      <w:pPr>
        <w:pStyle w:val="8"/>
        <w:spacing w:before="120"/>
      </w:pPr>
    </w:p>
    <w:p w14:paraId="6C953A05">
      <w:pPr>
        <w:pStyle w:val="11"/>
        <w:numPr>
          <w:ilvl w:val="1"/>
          <w:numId w:val="1"/>
        </w:numPr>
        <w:tabs>
          <w:tab w:val="left" w:pos="1065"/>
        </w:tabs>
        <w:spacing w:before="1" w:after="0" w:line="240" w:lineRule="auto"/>
        <w:ind w:left="1065" w:right="0" w:hanging="359"/>
        <w:jc w:val="left"/>
        <w:rPr>
          <w:rFonts w:ascii="Arial" w:hAnsi="Arial"/>
          <w:i/>
          <w:sz w:val="28"/>
        </w:rPr>
      </w:pPr>
      <w:r>
        <w:rPr>
          <w:i/>
          <w:sz w:val="28"/>
        </w:rPr>
        <w:t>IDE/Notebook: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Google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Colab,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Jupyter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Notebook,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VS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Code,</w:t>
      </w:r>
      <w:r>
        <w:rPr>
          <w:i/>
          <w:spacing w:val="-7"/>
          <w:sz w:val="28"/>
        </w:rPr>
        <w:t xml:space="preserve"> </w:t>
      </w:r>
      <w:r>
        <w:rPr>
          <w:i/>
          <w:spacing w:val="-4"/>
          <w:sz w:val="28"/>
        </w:rPr>
        <w:t>etc.</w:t>
      </w:r>
    </w:p>
    <w:p w14:paraId="30FCAC9B">
      <w:pPr>
        <w:pStyle w:val="8"/>
        <w:spacing w:before="120"/>
      </w:pPr>
    </w:p>
    <w:p w14:paraId="60F44AA1">
      <w:pPr>
        <w:pStyle w:val="11"/>
        <w:numPr>
          <w:ilvl w:val="1"/>
          <w:numId w:val="1"/>
        </w:numPr>
        <w:tabs>
          <w:tab w:val="left" w:pos="1065"/>
        </w:tabs>
        <w:spacing w:before="0" w:after="0" w:line="240" w:lineRule="auto"/>
        <w:ind w:left="1065" w:right="0" w:hanging="359"/>
        <w:jc w:val="left"/>
        <w:rPr>
          <w:rFonts w:ascii="Arial" w:hAnsi="Arial"/>
          <w:i/>
          <w:sz w:val="28"/>
        </w:rPr>
      </w:pPr>
      <w:r>
        <w:rPr>
          <w:i/>
          <w:sz w:val="28"/>
        </w:rPr>
        <w:t>Libraries: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pandas,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numpy,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seaborn,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matplotlib,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scikit-learn,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XGBoost,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>etc.</w:t>
      </w:r>
    </w:p>
    <w:p w14:paraId="0177C240">
      <w:pPr>
        <w:pStyle w:val="8"/>
        <w:spacing w:before="121"/>
      </w:pPr>
    </w:p>
    <w:p w14:paraId="71B1B09B">
      <w:pPr>
        <w:pStyle w:val="11"/>
        <w:numPr>
          <w:ilvl w:val="1"/>
          <w:numId w:val="1"/>
        </w:numPr>
        <w:tabs>
          <w:tab w:val="left" w:pos="1065"/>
        </w:tabs>
        <w:spacing w:before="0" w:after="0" w:line="240" w:lineRule="auto"/>
        <w:ind w:left="1065" w:right="0" w:hanging="359"/>
        <w:jc w:val="left"/>
        <w:rPr>
          <w:rFonts w:ascii="Arial" w:hAnsi="Arial"/>
          <w:i/>
          <w:sz w:val="28"/>
        </w:rPr>
      </w:pPr>
      <w:r>
        <w:rPr>
          <w:i/>
          <w:spacing w:val="-2"/>
          <w:sz w:val="28"/>
        </w:rPr>
        <w:t>Visualization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Tools: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Plotly,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Tableau,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Power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BI.</w:t>
      </w:r>
    </w:p>
    <w:p w14:paraId="1338793A">
      <w:pPr>
        <w:pStyle w:val="8"/>
      </w:pPr>
    </w:p>
    <w:p w14:paraId="1B88E8F0">
      <w:pPr>
        <w:pStyle w:val="8"/>
      </w:pPr>
    </w:p>
    <w:p w14:paraId="4F40227F">
      <w:pPr>
        <w:pStyle w:val="8"/>
        <w:spacing w:before="45"/>
      </w:pPr>
    </w:p>
    <w:p w14:paraId="4851FEAC">
      <w:pPr>
        <w:pStyle w:val="3"/>
        <w:numPr>
          <w:ilvl w:val="0"/>
          <w:numId w:val="1"/>
        </w:numPr>
        <w:tabs>
          <w:tab w:val="left" w:pos="777"/>
        </w:tabs>
        <w:spacing w:before="0" w:after="0" w:line="240" w:lineRule="auto"/>
        <w:ind w:left="777" w:right="0" w:hanging="431"/>
        <w:jc w:val="left"/>
      </w:pPr>
      <w:r>
        <w:rPr>
          <w:color w:val="970000"/>
        </w:rPr>
        <w:t>Team</w:t>
      </w:r>
      <w:r>
        <w:rPr>
          <w:color w:val="970000"/>
          <w:spacing w:val="-13"/>
        </w:rPr>
        <w:t xml:space="preserve"> </w:t>
      </w:r>
      <w:r>
        <w:rPr>
          <w:color w:val="970000"/>
        </w:rPr>
        <w:t>Members</w:t>
      </w:r>
      <w:r>
        <w:rPr>
          <w:color w:val="970000"/>
          <w:spacing w:val="-13"/>
        </w:rPr>
        <w:t xml:space="preserve"> </w:t>
      </w:r>
      <w:r>
        <w:rPr>
          <w:color w:val="970000"/>
        </w:rPr>
        <w:t>and</w:t>
      </w:r>
      <w:r>
        <w:rPr>
          <w:color w:val="970000"/>
          <w:spacing w:val="-12"/>
        </w:rPr>
        <w:t xml:space="preserve"> </w:t>
      </w:r>
      <w:r>
        <w:rPr>
          <w:color w:val="970000"/>
          <w:spacing w:val="-2"/>
        </w:rPr>
        <w:t>Contributions</w:t>
      </w:r>
    </w:p>
    <w:p w14:paraId="1F35C62B">
      <w:pPr>
        <w:pStyle w:val="4"/>
        <w:numPr>
          <w:ilvl w:val="0"/>
          <w:numId w:val="7"/>
        </w:numPr>
        <w:tabs>
          <w:tab w:val="left" w:pos="815"/>
        </w:tabs>
        <w:spacing w:before="307" w:after="0" w:line="372" w:lineRule="exact"/>
        <w:ind w:left="815" w:right="0" w:hanging="455"/>
        <w:jc w:val="left"/>
      </w:pPr>
      <w:r>
        <w:t>C.</w:t>
      </w:r>
      <w:r>
        <w:rPr>
          <w:spacing w:val="-1"/>
        </w:rPr>
        <w:t xml:space="preserve"> </w:t>
      </w:r>
      <w:r>
        <w:rPr>
          <w:spacing w:val="-2"/>
        </w:rPr>
        <w:t>Lokesh</w:t>
      </w:r>
    </w:p>
    <w:p w14:paraId="75FD31F2">
      <w:pPr>
        <w:pStyle w:val="11"/>
        <w:numPr>
          <w:ilvl w:val="0"/>
          <w:numId w:val="8"/>
        </w:numPr>
        <w:tabs>
          <w:tab w:val="left" w:pos="528"/>
        </w:tabs>
        <w:spacing w:before="0" w:after="0" w:line="322" w:lineRule="exact"/>
        <w:ind w:left="528" w:right="0" w:hanging="168"/>
        <w:jc w:val="left"/>
        <w:rPr>
          <w:sz w:val="28"/>
        </w:rPr>
      </w:pPr>
      <w:r>
        <w:rPr>
          <w:sz w:val="28"/>
        </w:rPr>
        <w:t>Collected</w:t>
      </w:r>
      <w:r>
        <w:rPr>
          <w:spacing w:val="-6"/>
          <w:sz w:val="28"/>
        </w:rPr>
        <w:t xml:space="preserve"> </w:t>
      </w:r>
      <w:r>
        <w:rPr>
          <w:sz w:val="28"/>
        </w:rPr>
        <w:t>datasets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sources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Kaggle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Twitter</w:t>
      </w:r>
    </w:p>
    <w:p w14:paraId="39B1C5D3">
      <w:pPr>
        <w:pStyle w:val="11"/>
        <w:numPr>
          <w:ilvl w:val="0"/>
          <w:numId w:val="8"/>
        </w:numPr>
        <w:tabs>
          <w:tab w:val="left" w:pos="528"/>
        </w:tabs>
        <w:spacing w:before="0" w:after="0" w:line="240" w:lineRule="auto"/>
        <w:ind w:left="528" w:right="0" w:hanging="168"/>
        <w:jc w:val="left"/>
        <w:rPr>
          <w:sz w:val="28"/>
        </w:rPr>
      </w:pPr>
      <w:r>
        <w:rPr>
          <w:sz w:val="28"/>
        </w:rPr>
        <w:t>Cleaned</w:t>
      </w:r>
      <w:r>
        <w:rPr>
          <w:spacing w:val="-7"/>
          <w:sz w:val="28"/>
        </w:rPr>
        <w:t xml:space="preserve"> </w:t>
      </w:r>
      <w:r>
        <w:rPr>
          <w:sz w:val="28"/>
        </w:rPr>
        <w:t>raw</w:t>
      </w:r>
      <w:r>
        <w:rPr>
          <w:spacing w:val="-4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removing</w:t>
      </w:r>
      <w:r>
        <w:rPr>
          <w:spacing w:val="-4"/>
          <w:sz w:val="28"/>
        </w:rPr>
        <w:t xml:space="preserve"> </w:t>
      </w:r>
      <w:r>
        <w:rPr>
          <w:sz w:val="28"/>
        </w:rPr>
        <w:t>duplicates,</w:t>
      </w:r>
      <w:r>
        <w:rPr>
          <w:spacing w:val="-6"/>
          <w:sz w:val="28"/>
        </w:rPr>
        <w:t xml:space="preserve"> </w:t>
      </w:r>
      <w:r>
        <w:rPr>
          <w:sz w:val="28"/>
        </w:rPr>
        <w:t>nulls,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irrelevant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entries</w:t>
      </w:r>
    </w:p>
    <w:p w14:paraId="613B1C81">
      <w:pPr>
        <w:pStyle w:val="11"/>
        <w:numPr>
          <w:ilvl w:val="0"/>
          <w:numId w:val="8"/>
        </w:numPr>
        <w:tabs>
          <w:tab w:val="left" w:pos="528"/>
        </w:tabs>
        <w:spacing w:before="0" w:after="0" w:line="240" w:lineRule="auto"/>
        <w:ind w:left="528" w:right="0" w:hanging="168"/>
        <w:jc w:val="left"/>
        <w:rPr>
          <w:sz w:val="28"/>
        </w:rPr>
      </w:pPr>
      <w:r>
        <w:rPr>
          <w:sz w:val="28"/>
        </w:rPr>
        <w:t>Handled</w:t>
      </w:r>
      <w:r>
        <w:rPr>
          <w:spacing w:val="-6"/>
          <w:sz w:val="28"/>
        </w:rPr>
        <w:t xml:space="preserve"> </w:t>
      </w:r>
      <w:r>
        <w:rPr>
          <w:sz w:val="28"/>
        </w:rPr>
        <w:t>basic</w:t>
      </w:r>
      <w:r>
        <w:rPr>
          <w:spacing w:val="-6"/>
          <w:sz w:val="28"/>
        </w:rPr>
        <w:t xml:space="preserve"> </w:t>
      </w:r>
      <w:r>
        <w:rPr>
          <w:sz w:val="28"/>
        </w:rPr>
        <w:t>machine</w:t>
      </w:r>
      <w:r>
        <w:rPr>
          <w:spacing w:val="-9"/>
          <w:sz w:val="28"/>
        </w:rPr>
        <w:t xml:space="preserve"> </w:t>
      </w:r>
      <w:r>
        <w:rPr>
          <w:sz w:val="28"/>
        </w:rPr>
        <w:t>learning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8"/>
          <w:sz w:val="28"/>
        </w:rPr>
        <w:t xml:space="preserve"> </w:t>
      </w:r>
      <w:r>
        <w:rPr>
          <w:sz w:val="28"/>
        </w:rPr>
        <w:t>setup</w:t>
      </w:r>
      <w:r>
        <w:rPr>
          <w:spacing w:val="-5"/>
          <w:sz w:val="28"/>
        </w:rPr>
        <w:t xml:space="preserve"> </w:t>
      </w:r>
      <w:r>
        <w:rPr>
          <w:sz w:val="28"/>
        </w:rPr>
        <w:t>(Logistic</w:t>
      </w:r>
      <w:r>
        <w:rPr>
          <w:spacing w:val="-9"/>
          <w:sz w:val="28"/>
        </w:rPr>
        <w:t xml:space="preserve"> </w:t>
      </w:r>
      <w:r>
        <w:rPr>
          <w:sz w:val="28"/>
        </w:rPr>
        <w:t>Regression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SVM)</w:t>
      </w:r>
    </w:p>
    <w:p w14:paraId="2AEC5645">
      <w:pPr>
        <w:pStyle w:val="4"/>
        <w:numPr>
          <w:ilvl w:val="0"/>
          <w:numId w:val="7"/>
        </w:numPr>
        <w:tabs>
          <w:tab w:val="left" w:pos="815"/>
        </w:tabs>
        <w:spacing w:before="280" w:after="0" w:line="372" w:lineRule="exact"/>
        <w:ind w:left="815" w:right="0" w:hanging="455"/>
        <w:jc w:val="left"/>
      </w:pPr>
      <w:r>
        <w:t>K.</w:t>
      </w:r>
      <w:r>
        <w:rPr>
          <w:spacing w:val="-5"/>
        </w:rPr>
        <w:t xml:space="preserve"> </w:t>
      </w:r>
      <w:r>
        <w:t>Yoga</w:t>
      </w:r>
      <w:r>
        <w:rPr>
          <w:spacing w:val="-1"/>
        </w:rPr>
        <w:t xml:space="preserve"> </w:t>
      </w:r>
      <w:r>
        <w:rPr>
          <w:spacing w:val="-2"/>
        </w:rPr>
        <w:t>Selvan</w:t>
      </w:r>
    </w:p>
    <w:p w14:paraId="32E88797">
      <w:pPr>
        <w:pStyle w:val="11"/>
        <w:numPr>
          <w:ilvl w:val="0"/>
          <w:numId w:val="8"/>
        </w:numPr>
        <w:tabs>
          <w:tab w:val="left" w:pos="528"/>
        </w:tabs>
        <w:spacing w:before="0" w:after="0" w:line="322" w:lineRule="exact"/>
        <w:ind w:left="528" w:right="0" w:hanging="168"/>
        <w:jc w:val="left"/>
        <w:rPr>
          <w:sz w:val="28"/>
        </w:rPr>
      </w:pPr>
      <w:r>
        <w:rPr>
          <w:sz w:val="28"/>
        </w:rPr>
        <w:t>Performed</w:t>
      </w:r>
      <w:r>
        <w:rPr>
          <w:spacing w:val="-7"/>
          <w:sz w:val="28"/>
        </w:rPr>
        <w:t xml:space="preserve"> </w:t>
      </w:r>
      <w:r>
        <w:rPr>
          <w:sz w:val="28"/>
        </w:rPr>
        <w:t>exploratory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analysis</w:t>
      </w:r>
      <w:r>
        <w:rPr>
          <w:spacing w:val="-6"/>
          <w:sz w:val="28"/>
        </w:rPr>
        <w:t xml:space="preserve"> </w:t>
      </w:r>
      <w:r>
        <w:rPr>
          <w:sz w:val="28"/>
        </w:rPr>
        <w:t>(EDA)</w:t>
      </w:r>
      <w:r>
        <w:rPr>
          <w:spacing w:val="-8"/>
          <w:sz w:val="28"/>
        </w:rPr>
        <w:t xml:space="preserve"> </w:t>
      </w:r>
      <w:r>
        <w:rPr>
          <w:sz w:val="28"/>
        </w:rPr>
        <w:t>including</w:t>
      </w:r>
      <w:r>
        <w:rPr>
          <w:spacing w:val="-7"/>
          <w:sz w:val="28"/>
        </w:rPr>
        <w:t xml:space="preserve"> </w:t>
      </w:r>
      <w:r>
        <w:rPr>
          <w:sz w:val="28"/>
        </w:rPr>
        <w:t>emotion</w:t>
      </w:r>
      <w:r>
        <w:rPr>
          <w:spacing w:val="-8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3CB5DD85">
      <w:pPr>
        <w:pStyle w:val="11"/>
        <w:spacing w:after="0" w:line="322" w:lineRule="exact"/>
        <w:jc w:val="left"/>
        <w:rPr>
          <w:sz w:val="28"/>
        </w:rPr>
        <w:sectPr>
          <w:pgSz w:w="12240" w:h="15840"/>
          <w:pgMar w:top="1260" w:right="1440" w:bottom="280" w:left="1080" w:header="346" w:footer="0" w:gutter="0"/>
          <w:cols w:space="720" w:num="1"/>
        </w:sectPr>
      </w:pPr>
    </w:p>
    <w:p w14:paraId="7853686B">
      <w:pPr>
        <w:spacing w:before="79" w:line="322" w:lineRule="exact"/>
        <w:ind w:left="360" w:right="0" w:firstLine="0"/>
        <w:jc w:val="left"/>
        <w:rPr>
          <w:sz w:val="28"/>
        </w:rPr>
      </w:pPr>
      <w:r>
        <w:rPr>
          <w:sz w:val="28"/>
        </w:rPr>
        <w:t>word</w:t>
      </w:r>
      <w:r>
        <w:rPr>
          <w:spacing w:val="-4"/>
          <w:sz w:val="28"/>
        </w:rPr>
        <w:t xml:space="preserve"> </w:t>
      </w:r>
      <w:r>
        <w:rPr>
          <w:sz w:val="28"/>
        </w:rPr>
        <w:t>cloud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visualizations</w:t>
      </w:r>
    </w:p>
    <w:p w14:paraId="044BB2F8">
      <w:pPr>
        <w:pStyle w:val="11"/>
        <w:numPr>
          <w:ilvl w:val="0"/>
          <w:numId w:val="8"/>
        </w:numPr>
        <w:tabs>
          <w:tab w:val="left" w:pos="528"/>
        </w:tabs>
        <w:spacing w:before="0" w:after="0" w:line="322" w:lineRule="exact"/>
        <w:ind w:left="528" w:right="0" w:hanging="168"/>
        <w:jc w:val="left"/>
        <w:rPr>
          <w:sz w:val="28"/>
        </w:rPr>
      </w:pPr>
      <w:r>
        <w:rPr>
          <w:sz w:val="28"/>
        </w:rPr>
        <w:t>Designed</w:t>
      </w:r>
      <w:r>
        <w:rPr>
          <w:spacing w:val="-6"/>
          <w:sz w:val="28"/>
        </w:rPr>
        <w:t xml:space="preserve"> </w:t>
      </w:r>
      <w:r>
        <w:rPr>
          <w:sz w:val="28"/>
        </w:rPr>
        <w:t>graphs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track</w:t>
      </w:r>
      <w:r>
        <w:rPr>
          <w:spacing w:val="-3"/>
          <w:sz w:val="28"/>
        </w:rPr>
        <w:t xml:space="preserve"> </w:t>
      </w:r>
      <w:r>
        <w:rPr>
          <w:sz w:val="28"/>
        </w:rPr>
        <w:t>emotion</w:t>
      </w:r>
      <w:r>
        <w:rPr>
          <w:spacing w:val="-7"/>
          <w:sz w:val="28"/>
        </w:rPr>
        <w:t xml:space="preserve"> </w:t>
      </w:r>
      <w:r>
        <w:rPr>
          <w:sz w:val="28"/>
        </w:rPr>
        <w:t>trends</w:t>
      </w:r>
      <w:r>
        <w:rPr>
          <w:spacing w:val="-7"/>
          <w:sz w:val="28"/>
        </w:rPr>
        <w:t xml:space="preserve"> </w:t>
      </w:r>
      <w:r>
        <w:rPr>
          <w:sz w:val="28"/>
        </w:rPr>
        <w:t>over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70557860">
      <w:pPr>
        <w:pStyle w:val="11"/>
        <w:numPr>
          <w:ilvl w:val="0"/>
          <w:numId w:val="8"/>
        </w:numPr>
        <w:tabs>
          <w:tab w:val="left" w:pos="528"/>
        </w:tabs>
        <w:spacing w:before="0" w:after="0" w:line="240" w:lineRule="auto"/>
        <w:ind w:left="528" w:right="0" w:hanging="168"/>
        <w:jc w:val="left"/>
        <w:rPr>
          <w:sz w:val="28"/>
        </w:rPr>
      </w:pPr>
      <w:r>
        <w:rPr>
          <w:sz w:val="28"/>
        </w:rPr>
        <w:t>Evaluated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5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confusion</w:t>
      </w:r>
      <w:r>
        <w:rPr>
          <w:spacing w:val="-4"/>
          <w:sz w:val="28"/>
        </w:rPr>
        <w:t xml:space="preserve"> </w:t>
      </w:r>
      <w:r>
        <w:rPr>
          <w:sz w:val="28"/>
        </w:rPr>
        <w:t>matrix,</w:t>
      </w:r>
      <w:r>
        <w:rPr>
          <w:spacing w:val="-7"/>
          <w:sz w:val="28"/>
        </w:rPr>
        <w:t xml:space="preserve"> </w:t>
      </w:r>
      <w:r>
        <w:rPr>
          <w:sz w:val="28"/>
        </w:rPr>
        <w:t>accuracy,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F1-</w:t>
      </w:r>
      <w:r>
        <w:rPr>
          <w:spacing w:val="-2"/>
          <w:sz w:val="28"/>
        </w:rPr>
        <w:t>score</w:t>
      </w:r>
    </w:p>
    <w:p w14:paraId="5F7FD822">
      <w:pPr>
        <w:pStyle w:val="4"/>
        <w:numPr>
          <w:ilvl w:val="0"/>
          <w:numId w:val="7"/>
        </w:numPr>
        <w:tabs>
          <w:tab w:val="left" w:pos="815"/>
        </w:tabs>
        <w:spacing w:before="280" w:after="0" w:line="372" w:lineRule="exact"/>
        <w:ind w:left="815" w:right="0" w:hanging="455"/>
        <w:jc w:val="left"/>
      </w:pPr>
      <w:r>
        <w:t>E.</w:t>
      </w:r>
      <w:r>
        <w:rPr>
          <w:spacing w:val="-5"/>
        </w:rPr>
        <w:t xml:space="preserve"> </w:t>
      </w:r>
      <w:r>
        <w:t>Kamal</w:t>
      </w:r>
      <w:r>
        <w:rPr>
          <w:spacing w:val="-4"/>
        </w:rPr>
        <w:t xml:space="preserve"> </w:t>
      </w:r>
      <w:r>
        <w:rPr>
          <w:spacing w:val="-5"/>
        </w:rPr>
        <w:t>Raj</w:t>
      </w:r>
    </w:p>
    <w:p w14:paraId="0EAEB268">
      <w:pPr>
        <w:pStyle w:val="11"/>
        <w:numPr>
          <w:ilvl w:val="0"/>
          <w:numId w:val="8"/>
        </w:numPr>
        <w:tabs>
          <w:tab w:val="left" w:pos="528"/>
        </w:tabs>
        <w:spacing w:before="0" w:after="0" w:line="240" w:lineRule="auto"/>
        <w:ind w:left="360" w:right="1237" w:firstLine="0"/>
        <w:jc w:val="left"/>
        <w:rPr>
          <w:sz w:val="28"/>
        </w:rPr>
      </w:pPr>
      <w:r>
        <w:rPr>
          <w:sz w:val="28"/>
        </w:rPr>
        <w:t>Built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NLP</w:t>
      </w:r>
      <w:r>
        <w:rPr>
          <w:spacing w:val="-8"/>
          <w:sz w:val="28"/>
        </w:rPr>
        <w:t xml:space="preserve"> </w:t>
      </w:r>
      <w:r>
        <w:rPr>
          <w:sz w:val="28"/>
        </w:rPr>
        <w:t>preprocessing</w:t>
      </w:r>
      <w:r>
        <w:rPr>
          <w:spacing w:val="-8"/>
          <w:sz w:val="28"/>
        </w:rPr>
        <w:t xml:space="preserve"> </w:t>
      </w:r>
      <w:r>
        <w:rPr>
          <w:sz w:val="28"/>
        </w:rPr>
        <w:t>pipeline</w:t>
      </w:r>
      <w:r>
        <w:rPr>
          <w:spacing w:val="-5"/>
          <w:sz w:val="28"/>
        </w:rPr>
        <w:t xml:space="preserve"> </w:t>
      </w:r>
      <w:r>
        <w:rPr>
          <w:sz w:val="28"/>
        </w:rPr>
        <w:t>(tokenization,</w:t>
      </w:r>
      <w:r>
        <w:rPr>
          <w:spacing w:val="-6"/>
          <w:sz w:val="28"/>
        </w:rPr>
        <w:t xml:space="preserve"> </w:t>
      </w:r>
      <w:r>
        <w:rPr>
          <w:sz w:val="28"/>
        </w:rPr>
        <w:t>stopword</w:t>
      </w:r>
      <w:r>
        <w:rPr>
          <w:spacing w:val="-7"/>
          <w:sz w:val="28"/>
        </w:rPr>
        <w:t xml:space="preserve"> </w:t>
      </w:r>
      <w:r>
        <w:rPr>
          <w:sz w:val="28"/>
        </w:rPr>
        <w:t>removal, lemmatization) using SpaCy and NLTK</w:t>
      </w:r>
    </w:p>
    <w:p w14:paraId="086DCDA6">
      <w:pPr>
        <w:pStyle w:val="11"/>
        <w:numPr>
          <w:ilvl w:val="0"/>
          <w:numId w:val="8"/>
        </w:numPr>
        <w:tabs>
          <w:tab w:val="left" w:pos="528"/>
        </w:tabs>
        <w:spacing w:before="1" w:after="0" w:line="322" w:lineRule="exact"/>
        <w:ind w:left="528" w:right="0" w:hanging="168"/>
        <w:jc w:val="left"/>
        <w:rPr>
          <w:sz w:val="28"/>
        </w:rPr>
      </w:pPr>
      <w:r>
        <w:rPr>
          <w:sz w:val="28"/>
        </w:rPr>
        <w:t>Engineered</w:t>
      </w:r>
      <w:r>
        <w:rPr>
          <w:spacing w:val="-5"/>
          <w:sz w:val="28"/>
        </w:rPr>
        <w:t xml:space="preserve"> </w:t>
      </w:r>
      <w:r>
        <w:rPr>
          <w:sz w:val="28"/>
        </w:rPr>
        <w:t>key</w:t>
      </w:r>
      <w:r>
        <w:rPr>
          <w:spacing w:val="-4"/>
          <w:sz w:val="28"/>
        </w:rPr>
        <w:t xml:space="preserve"> </w:t>
      </w:r>
      <w:r>
        <w:rPr>
          <w:sz w:val="28"/>
        </w:rPr>
        <w:t>features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8"/>
          <w:sz w:val="28"/>
        </w:rPr>
        <w:t xml:space="preserve"> </w:t>
      </w:r>
      <w:r>
        <w:rPr>
          <w:sz w:val="28"/>
        </w:rPr>
        <w:t>text</w:t>
      </w:r>
      <w:r>
        <w:rPr>
          <w:spacing w:val="-8"/>
          <w:sz w:val="28"/>
        </w:rPr>
        <w:t xml:space="preserve"> </w:t>
      </w:r>
      <w:r>
        <w:rPr>
          <w:sz w:val="28"/>
        </w:rPr>
        <w:t>length,</w:t>
      </w:r>
      <w:r>
        <w:rPr>
          <w:spacing w:val="-6"/>
          <w:sz w:val="28"/>
        </w:rPr>
        <w:t xml:space="preserve"> </w:t>
      </w:r>
      <w:r>
        <w:rPr>
          <w:sz w:val="28"/>
        </w:rPr>
        <w:t>emoji</w:t>
      </w:r>
      <w:r>
        <w:rPr>
          <w:spacing w:val="-4"/>
          <w:sz w:val="28"/>
        </w:rPr>
        <w:t xml:space="preserve"> </w:t>
      </w:r>
      <w:r>
        <w:rPr>
          <w:sz w:val="28"/>
        </w:rPr>
        <w:t>frequency,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hashtag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count</w:t>
      </w:r>
    </w:p>
    <w:p w14:paraId="74A70143">
      <w:pPr>
        <w:pStyle w:val="11"/>
        <w:numPr>
          <w:ilvl w:val="0"/>
          <w:numId w:val="8"/>
        </w:numPr>
        <w:tabs>
          <w:tab w:val="left" w:pos="528"/>
        </w:tabs>
        <w:spacing w:before="0" w:after="0" w:line="240" w:lineRule="auto"/>
        <w:ind w:left="360" w:right="452" w:firstLine="0"/>
        <w:jc w:val="left"/>
        <w:rPr>
          <w:sz w:val="28"/>
        </w:rPr>
      </w:pPr>
      <w:r>
        <w:rPr>
          <w:sz w:val="28"/>
        </w:rPr>
        <w:t>Implemented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tested</w:t>
      </w:r>
      <w:r>
        <w:rPr>
          <w:spacing w:val="-7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z w:val="28"/>
        </w:rPr>
        <w:t>vectorization</w:t>
      </w:r>
      <w:r>
        <w:rPr>
          <w:spacing w:val="-4"/>
          <w:sz w:val="28"/>
        </w:rPr>
        <w:t xml:space="preserve"> </w:t>
      </w:r>
      <w:r>
        <w:rPr>
          <w:sz w:val="28"/>
        </w:rPr>
        <w:t>methods</w:t>
      </w:r>
      <w:r>
        <w:rPr>
          <w:spacing w:val="-4"/>
          <w:sz w:val="28"/>
        </w:rPr>
        <w:t xml:space="preserve"> </w:t>
      </w:r>
      <w:r>
        <w:rPr>
          <w:sz w:val="28"/>
        </w:rPr>
        <w:t>(TF-IDF,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Word2Vec, </w:t>
      </w:r>
      <w:r>
        <w:rPr>
          <w:spacing w:val="-2"/>
          <w:sz w:val="28"/>
        </w:rPr>
        <w:t>BERT)</w:t>
      </w:r>
    </w:p>
    <w:p w14:paraId="0332B679">
      <w:pPr>
        <w:pStyle w:val="4"/>
        <w:numPr>
          <w:ilvl w:val="0"/>
          <w:numId w:val="7"/>
        </w:numPr>
        <w:tabs>
          <w:tab w:val="left" w:pos="815"/>
        </w:tabs>
        <w:spacing w:before="281" w:after="0" w:line="372" w:lineRule="exact"/>
        <w:ind w:left="815" w:right="0" w:hanging="455"/>
        <w:jc w:val="left"/>
      </w:pPr>
      <w:r>
        <w:t>M.</w:t>
      </w:r>
      <w:r>
        <w:rPr>
          <w:spacing w:val="-5"/>
        </w:rPr>
        <w:t xml:space="preserve"> </w:t>
      </w:r>
      <w:r>
        <w:rPr>
          <w:spacing w:val="-2"/>
        </w:rPr>
        <w:t>Harish</w:t>
      </w:r>
    </w:p>
    <w:p w14:paraId="4762B793">
      <w:pPr>
        <w:pStyle w:val="11"/>
        <w:numPr>
          <w:ilvl w:val="0"/>
          <w:numId w:val="8"/>
        </w:numPr>
        <w:tabs>
          <w:tab w:val="left" w:pos="528"/>
        </w:tabs>
        <w:spacing w:before="0" w:after="0" w:line="322" w:lineRule="exact"/>
        <w:ind w:left="528" w:right="0" w:hanging="168"/>
        <w:jc w:val="left"/>
        <w:rPr>
          <w:sz w:val="28"/>
        </w:rPr>
      </w:pPr>
      <w:r>
        <w:rPr>
          <w:sz w:val="28"/>
        </w:rPr>
        <w:t>Acted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lead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team</w:t>
      </w:r>
    </w:p>
    <w:p w14:paraId="32C88FF4">
      <w:pPr>
        <w:pStyle w:val="11"/>
        <w:numPr>
          <w:ilvl w:val="0"/>
          <w:numId w:val="8"/>
        </w:numPr>
        <w:tabs>
          <w:tab w:val="left" w:pos="528"/>
        </w:tabs>
        <w:spacing w:before="0" w:after="0" w:line="240" w:lineRule="auto"/>
        <w:ind w:left="360" w:right="608" w:firstLine="0"/>
        <w:jc w:val="left"/>
        <w:rPr>
          <w:sz w:val="28"/>
        </w:rPr>
      </w:pPr>
      <w:r>
        <w:rPr>
          <w:sz w:val="28"/>
        </w:rPr>
        <w:t>Developed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Streamlit-based</w:t>
      </w:r>
      <w:r>
        <w:rPr>
          <w:spacing w:val="-7"/>
          <w:sz w:val="28"/>
        </w:rPr>
        <w:t xml:space="preserve"> </w:t>
      </w:r>
      <w:r>
        <w:rPr>
          <w:sz w:val="28"/>
        </w:rPr>
        <w:t>dashboard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visualize</w:t>
      </w:r>
      <w:r>
        <w:rPr>
          <w:spacing w:val="-5"/>
          <w:sz w:val="28"/>
        </w:rPr>
        <w:t xml:space="preserve"> </w:t>
      </w:r>
      <w:r>
        <w:rPr>
          <w:sz w:val="28"/>
        </w:rPr>
        <w:t>model</w:t>
      </w:r>
      <w:r>
        <w:rPr>
          <w:spacing w:val="-8"/>
          <w:sz w:val="28"/>
        </w:rPr>
        <w:t xml:space="preserve"> </w:t>
      </w:r>
      <w:r>
        <w:rPr>
          <w:sz w:val="28"/>
        </w:rPr>
        <w:t>predictions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trends</w:t>
      </w:r>
    </w:p>
    <w:p w14:paraId="6B511390">
      <w:pPr>
        <w:pStyle w:val="11"/>
        <w:numPr>
          <w:ilvl w:val="0"/>
          <w:numId w:val="8"/>
        </w:numPr>
        <w:tabs>
          <w:tab w:val="left" w:pos="528"/>
        </w:tabs>
        <w:spacing w:before="0" w:after="0" w:line="321" w:lineRule="exact"/>
        <w:ind w:left="528" w:right="0" w:hanging="168"/>
        <w:jc w:val="left"/>
        <w:rPr>
          <w:sz w:val="28"/>
        </w:rPr>
      </w:pPr>
      <w:r>
        <w:rPr>
          <w:sz w:val="28"/>
        </w:rPr>
        <w:t>Managed</w:t>
      </w:r>
      <w:r>
        <w:rPr>
          <w:spacing w:val="-8"/>
          <w:sz w:val="28"/>
        </w:rPr>
        <w:t xml:space="preserve"> </w:t>
      </w:r>
      <w:r>
        <w:rPr>
          <w:sz w:val="28"/>
        </w:rPr>
        <w:t>GitHub</w:t>
      </w:r>
      <w:r>
        <w:rPr>
          <w:spacing w:val="-6"/>
          <w:sz w:val="28"/>
        </w:rPr>
        <w:t xml:space="preserve"> </w:t>
      </w:r>
      <w:r>
        <w:rPr>
          <w:sz w:val="28"/>
        </w:rPr>
        <w:t>repository,</w:t>
      </w:r>
      <w:r>
        <w:rPr>
          <w:spacing w:val="-7"/>
          <w:sz w:val="28"/>
        </w:rPr>
        <w:t xml:space="preserve"> </w:t>
      </w:r>
      <w:r>
        <w:rPr>
          <w:sz w:val="28"/>
        </w:rPr>
        <w:t>version</w:t>
      </w:r>
      <w:r>
        <w:rPr>
          <w:spacing w:val="-6"/>
          <w:sz w:val="28"/>
        </w:rPr>
        <w:t xml:space="preserve"> </w:t>
      </w:r>
      <w:r>
        <w:rPr>
          <w:sz w:val="28"/>
        </w:rPr>
        <w:t>control,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project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documentation</w:t>
      </w:r>
    </w:p>
    <w:p w14:paraId="5445F118">
      <w:pPr>
        <w:pStyle w:val="11"/>
        <w:numPr>
          <w:ilvl w:val="0"/>
          <w:numId w:val="8"/>
        </w:numPr>
        <w:tabs>
          <w:tab w:val="left" w:pos="528"/>
        </w:tabs>
        <w:spacing w:before="0" w:after="0" w:line="240" w:lineRule="auto"/>
        <w:ind w:left="528" w:right="0" w:hanging="168"/>
        <w:jc w:val="left"/>
        <w:rPr>
          <w:sz w:val="28"/>
        </w:rPr>
      </w:pPr>
      <w:r>
        <w:rPr>
          <w:sz w:val="28"/>
        </w:rPr>
        <w:t>Ensured</w:t>
      </w:r>
      <w:r>
        <w:rPr>
          <w:spacing w:val="-7"/>
          <w:sz w:val="28"/>
        </w:rPr>
        <w:t xml:space="preserve"> </w:t>
      </w:r>
      <w:r>
        <w:rPr>
          <w:sz w:val="28"/>
        </w:rPr>
        <w:t>timely</w:t>
      </w:r>
      <w:r>
        <w:rPr>
          <w:spacing w:val="-4"/>
          <w:sz w:val="28"/>
        </w:rPr>
        <w:t xml:space="preserve"> </w:t>
      </w:r>
      <w:r>
        <w:rPr>
          <w:sz w:val="28"/>
        </w:rPr>
        <w:t>completion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phase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quality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control</w:t>
      </w:r>
    </w:p>
    <w:sectPr>
      <w:pgSz w:w="12240" w:h="15840"/>
      <w:pgMar w:top="1260" w:right="1440" w:bottom="280" w:left="1080" w:header="34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1"/>
    <w:family w:val="swiss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B251A">
    <w:pPr>
      <w:pStyle w:val="8"/>
      <w:spacing w:line="14" w:lineRule="auto"/>
      <w:rPr>
        <w:i w:val="0"/>
        <w:sz w:val="20"/>
      </w:rPr>
    </w:pPr>
    <w:r>
      <w:rPr>
        <w:i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706755</wp:posOffset>
          </wp:positionH>
          <wp:positionV relativeFrom="page">
            <wp:posOffset>219075</wp:posOffset>
          </wp:positionV>
          <wp:extent cx="816610" cy="45720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6863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3038475</wp:posOffset>
          </wp:positionH>
          <wp:positionV relativeFrom="page">
            <wp:posOffset>238125</wp:posOffset>
          </wp:positionV>
          <wp:extent cx="1162050" cy="4191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62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5353050</wp:posOffset>
          </wp:positionH>
          <wp:positionV relativeFrom="page">
            <wp:posOffset>257175</wp:posOffset>
          </wp:positionV>
          <wp:extent cx="1819275" cy="371475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1927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6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97000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66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◆"/>
      <w:lvlJc w:val="left"/>
      <w:pPr>
        <w:ind w:left="816" w:hanging="456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4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0" w:hanging="4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0" w:hanging="4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0" w:hanging="4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0" w:hanging="4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0" w:hanging="4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0" w:hanging="4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0" w:hanging="456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360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6" w:hanging="1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32" w:hanging="1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8" w:hanging="1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4" w:hanging="1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1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6" w:hanging="1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2" w:hanging="1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16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2D63560"/>
    <w:rsid w:val="3D8027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1"/>
      <w:ind w:left="346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645" w:hanging="299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80" w:line="322" w:lineRule="exact"/>
      <w:ind w:left="815" w:hanging="45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34"/>
      <w:ind w:left="720"/>
      <w:outlineLvl w:val="4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i/>
      <w:iCs/>
      <w:sz w:val="28"/>
      <w:szCs w:val="28"/>
      <w:lang w:val="en-US" w:eastAsia="en-US" w:bidi="ar-SA"/>
    </w:rPr>
  </w:style>
  <w:style w:type="paragraph" w:styleId="9">
    <w:name w:val="Title"/>
    <w:basedOn w:val="1"/>
    <w:qFormat/>
    <w:uiPriority w:val="1"/>
    <w:pPr>
      <w:spacing w:before="257"/>
      <w:ind w:left="340"/>
    </w:pPr>
    <w:rPr>
      <w:rFonts w:ascii="Times New Roman" w:hAnsi="Times New Roman" w:eastAsia="Times New Roman" w:cs="Times New Roman"/>
      <w:b/>
      <w:bCs/>
      <w:i/>
      <w:iCs/>
      <w:sz w:val="38"/>
      <w:szCs w:val="38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2025-05-01T09:02:00Z</dcterms:created>
  <dc:creator>Rajesh k</dc:creator>
  <cp:lastModifiedBy>Jasmine Joicy.A.XI-B1</cp:lastModifiedBy>
  <dcterms:modified xsi:type="dcterms:W3CDTF">2025-05-01T09:07:19Z</dcterms:modified>
  <dc:title>Phase-2 for 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2025-05-01T00:00:00Z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2057-12.2.0.20795</vt:lpwstr>
  </property>
  <property fmtid="{D5CDD505-2E9C-101B-9397-08002B2CF9AE}" pid="7" name="ICV">
    <vt:lpwstr>1C0FC84116744BACAB6656CC439D2047_13</vt:lpwstr>
  </property>
</Properties>
</file>